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软件设计说明书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jID1p" w:id="0"/>
      <w:r>
        <w:rPr>
          <w:rFonts w:ascii="宋体" w:hAnsi="Times New Roman" w:eastAsia="宋体"/>
        </w:rPr>
        <w:t>植物百科（微信小程序版）软件设计说明书</w:t>
      </w:r>
    </w:p>
    <w:bookmarkEnd w:id="0"/>
    <w:bookmarkStart w:name="B7KJw" w:id="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文档基本信息</w:t>
      </w:r>
    </w:p>
    <w:bookmarkEnd w:id="1"/>
    <w:bookmarkStart w:name="awXJ7" w:id="2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734"/>
        <w:gridCol w:w="6900"/>
      </w:tblGrid>
      <w:tr>
        <w:trPr>
          <w:trHeight w:val="495" w:hRule="atLeast"/>
        </w:trPr>
        <w:tc>
          <w:tcPr>
            <w:tcW w:w="6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0ee85e4" w:id="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文档标题</w:t>
            </w:r>
          </w:p>
          <w:bookmarkEnd w:id="3"/>
        </w:tc>
        <w:tc>
          <w:tcPr>
            <w:tcW w:w="69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20064aa" w:id="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植物百科（微信小程序版）软件设计说明书</w:t>
            </w:r>
          </w:p>
          <w:bookmarkEnd w:id="4"/>
        </w:tc>
      </w:tr>
      <w:tr>
        <w:trPr>
          <w:trHeight w:val="495" w:hRule="atLeast"/>
        </w:trPr>
        <w:tc>
          <w:tcPr>
            <w:tcW w:w="6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617c64a" w:id="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文档版本</w:t>
            </w:r>
          </w:p>
          <w:bookmarkEnd w:id="5"/>
        </w:tc>
        <w:tc>
          <w:tcPr>
            <w:tcW w:w="69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816cdb5" w:id="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V1.0</w:t>
            </w:r>
          </w:p>
          <w:bookmarkEnd w:id="6"/>
        </w:tc>
      </w:tr>
      <w:tr>
        <w:trPr>
          <w:trHeight w:val="495" w:hRule="atLeast"/>
        </w:trPr>
        <w:tc>
          <w:tcPr>
            <w:tcW w:w="6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d935b6d" w:id="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创建日期</w:t>
            </w:r>
          </w:p>
          <w:bookmarkEnd w:id="7"/>
        </w:tc>
        <w:tc>
          <w:tcPr>
            <w:tcW w:w="69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e2197df" w:id="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2025-12-08</w:t>
            </w:r>
          </w:p>
          <w:bookmarkEnd w:id="8"/>
        </w:tc>
      </w:tr>
      <w:tr>
        <w:trPr>
          <w:trHeight w:val="495" w:hRule="atLeast"/>
        </w:trPr>
        <w:tc>
          <w:tcPr>
            <w:tcW w:w="6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26f2ada" w:id="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修订历史</w:t>
            </w:r>
          </w:p>
          <w:bookmarkEnd w:id="9"/>
        </w:tc>
        <w:tc>
          <w:tcPr>
            <w:tcW w:w="69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986ab1e" w:id="10"/>
          <w:p>
            <w:pPr>
              <w:spacing w:after="50" w:line="360" w:lineRule="auto" w:beforeLines="100"/>
              <w:ind w:left="0"/>
              <w:jc w:val="left"/>
            </w:pPr>
          </w:p>
          <w:bookmarkEnd w:id="10"/>
        </w:tc>
      </w:tr>
      <w:tr>
        <w:trPr>
          <w:trHeight w:val="495" w:hRule="atLeast"/>
        </w:trPr>
        <w:tc>
          <w:tcPr>
            <w:tcW w:w="6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32e2cce" w:id="11"/>
          <w:p>
            <w:pPr>
              <w:spacing w:after="50" w:line="360" w:lineRule="auto" w:beforeLines="100"/>
              <w:ind w:left="0"/>
              <w:jc w:val="left"/>
            </w:pPr>
          </w:p>
          <w:bookmarkEnd w:id="11"/>
        </w:tc>
        <w:tc>
          <w:tcPr>
            <w:tcW w:w="69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62585b6" w:id="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V1.0</w:t>
            </w:r>
          </w:p>
          <w:bookmarkEnd w:id="12"/>
        </w:tc>
      </w:tr>
    </w:tbl>
    <w:bookmarkEnd w:id="2"/>
    <w:bookmarkStart w:name="X7TZN" w:id="1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一、引言</w:t>
      </w:r>
    </w:p>
    <w:bookmarkEnd w:id="13"/>
    <w:bookmarkStart w:name="eMVpu" w:id="1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1.1 编写目的</w:t>
      </w:r>
    </w:p>
    <w:bookmarkEnd w:id="14"/>
    <w:bookmarkStart w:name="u7350a852" w:id="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本文档基于《植物百科（微信小程序版）软件需求规格说明书》，从技术实现角度定义系统的</w:t>
      </w:r>
      <w:r>
        <w:rPr>
          <w:rFonts w:ascii="宋体" w:hAnsi="Times New Roman" w:eastAsia="宋体"/>
          <w:b/>
          <w:i w:val="false"/>
          <w:color w:val="000000"/>
          <w:sz w:val="22"/>
        </w:rPr>
        <w:t>架构设计、数据模型、模块逻辑及接口规范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，为前端（微信小程序）、后端（Spring Boot）开发人员提供编码直接依据，同时确保设计方案满足“功能完整、可维护、易扩展”的需求目标。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本文档面向开发人员、测试人员及项目评审人员，需结合需求文档同步使用。</w:t>
      </w:r>
    </w:p>
    <w:bookmarkEnd w:id="15"/>
    <w:bookmarkStart w:name="AiyX8" w:id="1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1.2 设计范围</w:t>
      </w:r>
    </w:p>
    <w:bookmarkEnd w:id="16"/>
    <w:bookmarkStart w:name="u4ff741f5" w:id="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本设计覆盖“植物百科”V1.0版本（微信小程序）的全部核心功能，包括：</w:t>
      </w:r>
    </w:p>
    <w:bookmarkEnd w:id="17"/>
    <w:bookmarkStart w:name="uf76df616" w:id="18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前端：微信小程序端的首页搜索、图片识别、养护提醒、植物详情四大模块；</w:t>
      </w:r>
    </w:p>
    <w:bookmarkEnd w:id="18"/>
    <w:bookmarkStart w:name="uadf6ed51" w:id="19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后端：API网关、植物信息服务、识别服务、养护提醒服务四大核心服务；</w:t>
      </w:r>
    </w:p>
    <w:bookmarkEnd w:id="19"/>
    <w:bookmarkStart w:name="u0db03532" w:id="20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数据层：MySQL数据库（植物信息表、养护提醒表）及可选缓存层（Redis）；</w:t>
      </w:r>
    </w:p>
    <w:bookmarkEnd w:id="20"/>
    <w:bookmarkStart w:name="u3e559848" w:id="21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第三方集成：百度植物识别API的对接逻辑。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不包含后续迭代的社区互动、PC端扩展等功能设计。</w:t>
      </w:r>
    </w:p>
    <w:bookmarkEnd w:id="21"/>
    <w:bookmarkStart w:name="fEquy" w:id="2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1.3 术语定义</w:t>
      </w:r>
    </w:p>
    <w:bookmarkEnd w:id="22"/>
    <w:bookmarkStart w:name="rPVRT" w:id="23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33"/>
        <w:gridCol w:w="6801"/>
      </w:tblGrid>
      <w:tr>
        <w:trPr>
          <w:trHeight w:val="495" w:hRule="atLeast"/>
        </w:trPr>
        <w:tc>
          <w:tcPr>
            <w:tcW w:w="68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b41ce0e" w:id="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术语/缩写</w:t>
            </w:r>
          </w:p>
          <w:bookmarkEnd w:id="24"/>
        </w:tc>
        <w:tc>
          <w:tcPr>
            <w:tcW w:w="680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59cb301" w:id="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定义说明</w:t>
            </w:r>
          </w:p>
          <w:bookmarkEnd w:id="25"/>
        </w:tc>
      </w:tr>
      <w:tr>
        <w:trPr>
          <w:trHeight w:val="495" w:hRule="atLeast"/>
        </w:trPr>
        <w:tc>
          <w:tcPr>
            <w:tcW w:w="68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a2465b8" w:id="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分层架构</w:t>
            </w:r>
          </w:p>
          <w:bookmarkEnd w:id="26"/>
        </w:tc>
        <w:tc>
          <w:tcPr>
            <w:tcW w:w="680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dba5d66" w:id="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后端采用“表现层→业务逻辑层→数据访问层”三层架构，职责边界清晰，便于维护</w:t>
            </w:r>
          </w:p>
          <w:bookmarkEnd w:id="27"/>
        </w:tc>
      </w:tr>
      <w:tr>
        <w:trPr>
          <w:trHeight w:val="495" w:hRule="atLeast"/>
        </w:trPr>
        <w:tc>
          <w:tcPr>
            <w:tcW w:w="68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c9e99ef" w:id="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API网关</w:t>
            </w:r>
          </w:p>
          <w:bookmarkEnd w:id="28"/>
        </w:tc>
        <w:tc>
          <w:tcPr>
            <w:tcW w:w="680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7a7c95a" w:id="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后端统一接口入口，负责请求路由、参数校验、身份验证（基于微信OpenID）</w:t>
            </w:r>
          </w:p>
          <w:bookmarkEnd w:id="29"/>
        </w:tc>
      </w:tr>
      <w:tr>
        <w:trPr>
          <w:trHeight w:val="495" w:hRule="atLeast"/>
        </w:trPr>
        <w:tc>
          <w:tcPr>
            <w:tcW w:w="68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aa92797" w:id="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数据访问层（DAO）</w:t>
            </w:r>
          </w:p>
          <w:bookmarkEnd w:id="30"/>
        </w:tc>
        <w:tc>
          <w:tcPr>
            <w:tcW w:w="680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e177301" w:id="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后端与数据库交互的封装层，负责数据的CRUD操作，不包含业务逻辑</w:t>
            </w:r>
          </w:p>
          <w:bookmarkEnd w:id="31"/>
        </w:tc>
      </w:tr>
      <w:tr>
        <w:trPr>
          <w:trHeight w:val="495" w:hRule="atLeast"/>
        </w:trPr>
        <w:tc>
          <w:tcPr>
            <w:tcW w:w="68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fad90d7" w:id="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业务逻辑层（Service）</w:t>
            </w:r>
          </w:p>
          <w:bookmarkEnd w:id="32"/>
        </w:tc>
        <w:tc>
          <w:tcPr>
            <w:tcW w:w="680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fcba5d9" w:id="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后端核心层，实现业务规则（如搜索匹配、提醒日期校验），协调DAO层与外部服务</w:t>
            </w:r>
          </w:p>
          <w:bookmarkEnd w:id="33"/>
        </w:tc>
      </w:tr>
      <w:tr>
        <w:trPr>
          <w:trHeight w:val="495" w:hRule="atLeast"/>
        </w:trPr>
        <w:tc>
          <w:tcPr>
            <w:tcW w:w="68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4af7359" w:id="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表现层（Controller）</w:t>
            </w:r>
          </w:p>
          <w:bookmarkEnd w:id="34"/>
        </w:tc>
        <w:tc>
          <w:tcPr>
            <w:tcW w:w="680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5af0dc9" w:id="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后端接收前端请求的层，负责参数接收、响应封装，调用Service层处理业务</w:t>
            </w:r>
          </w:p>
          <w:bookmarkEnd w:id="35"/>
        </w:tc>
      </w:tr>
      <w:tr>
        <w:trPr>
          <w:trHeight w:val="495" w:hRule="atLeast"/>
        </w:trPr>
        <w:tc>
          <w:tcPr>
            <w:tcW w:w="68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31c30fa" w:id="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微信OpenID</w:t>
            </w:r>
          </w:p>
          <w:bookmarkEnd w:id="36"/>
        </w:tc>
        <w:tc>
          <w:tcPr>
            <w:tcW w:w="680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7b25890" w:id="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微信用户在当前小程序的唯一标识，用于关联用户与养护提醒数据，无需用户注册</w:t>
            </w:r>
          </w:p>
          <w:bookmarkEnd w:id="37"/>
        </w:tc>
      </w:tr>
    </w:tbl>
    <w:bookmarkEnd w:id="23"/>
    <w:bookmarkStart w:name="SxcvN" w:id="3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1.4 参考文献</w:t>
      </w:r>
    </w:p>
    <w:bookmarkEnd w:id="38"/>
    <w:bookmarkStart w:name="u78da4ce3" w:id="39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《植物百科（微信小程序版）软件需求规格说明书》（V1.0，2025-12-05）</w:t>
      </w:r>
    </w:p>
    <w:bookmarkEnd w:id="39"/>
    <w:bookmarkStart w:name="uc15eec95" w:id="40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《微信小程序开发官方文档-架构设计指南》（腾讯微信开放平台，2025）</w:t>
      </w:r>
    </w:p>
    <w:bookmarkEnd w:id="40"/>
    <w:bookmarkStart w:name="uaa2b1669" w:id="41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《Spring Boot分层架构最佳实践》（Spring社区，2025）</w:t>
      </w:r>
    </w:p>
    <w:bookmarkEnd w:id="41"/>
    <w:bookmarkStart w:name="u3b36b7a9" w:id="42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《百度植物识别API接口开发手册》（百度AI开放平台，2025）</w:t>
      </w:r>
    </w:p>
    <w:bookmarkEnd w:id="42"/>
    <w:bookmarkStart w:name="u9b082757" w:id="43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《MySQL数据库设计规范》（Oracle官方文档，2025）</w:t>
      </w:r>
    </w:p>
    <w:bookmarkEnd w:id="43"/>
    <w:bookmarkStart w:name="u02b03a25" w:id="44"/>
    <w:bookmarkEnd w:id="44"/>
    <w:bookmarkStart w:name="vyz65" w:id="4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二、系统总体设计</w:t>
      </w:r>
    </w:p>
    <w:bookmarkEnd w:id="45"/>
    <w:bookmarkStart w:name="zsi4s" w:id="4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2.1 系统架构设计</w:t>
      </w:r>
    </w:p>
    <w:bookmarkEnd w:id="46"/>
    <w:bookmarkStart w:name="ueedef6ac" w:id="4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本系统采用“</w:t>
      </w:r>
      <w:r>
        <w:rPr>
          <w:rFonts w:ascii="宋体" w:hAnsi="Times New Roman" w:eastAsia="宋体"/>
          <w:b/>
          <w:i w:val="false"/>
          <w:color w:val="000000"/>
          <w:sz w:val="22"/>
        </w:rPr>
        <w:t>前后端分离+后端分层架构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”设计，前端为微信小程序（轻量化交互层），后端为Spring Boot服务（核心业务处理层），通过RESTful API通信，同时集成第三方服务与数据存储层，架构图如下：</w:t>
      </w:r>
    </w:p>
    <w:bookmarkEnd w:id="47"/>
    <w:bookmarkStart w:name="U2DBM" w:id="48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graph TD    subgraph 前端层：微信小程序        A1[首页与搜索模块] --&gt; A[前端核心框架]        A2[图片识别模块] --&gt; A        A3[养护提醒模块] --&gt; A        A4[植物详情模块] --&gt; A        A --&gt; A5[微信API封装]  // 调用微信相册、相机、通知API    end        subgraph 通信层：RESTful API        B1[API请求封装]  // 前端：统一请求头、参数格式        B2[API响应处理]  // 前端：统一错误码、数据解析        B3[API网关]      // 后端：请求路由、参数校验、身份验证    end        subgraph 后端业务层：Spring Boot        C1[表现层（Controller）]  // 接收请求：/api/plant/*, /api/remind/*        C2[业务逻辑层（Service）]  // 核心逻辑：植物搜索、识别对接、提醒管理        C3[数据访问层（DAO）]      // 数据交互：MyBatis映射，操作MySQL        C4[第三方服务层]           // 对接：百度植物识别API        C1 --&gt; C2 --&gt; C3        C2 --&gt; C4    end        subgraph 数据存储层        D1[MySQL数据库]  // 存储：植物信息表、养护提醒表        D2[可选：Redis缓存]  // 缓存：高频访问植物信息（如绿萝、多肉），降低DB压力        C3 --&gt; D1        C3 --&gt; D2    end        // 数据流    A --&gt; B1 --&gt; B3 --&gt; C1    C1 --&gt; B3 --&gt; B2 --&gt; A    C4 --&gt; 百度API[百度植物识别API服务]</w:t>
      </w:r>
    </w:p>
    <w:bookmarkEnd w:id="48"/>
    <w:bookmarkStart w:name="ABhNc" w:id="4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架构分层职责说明</w:t>
      </w:r>
    </w:p>
    <w:bookmarkEnd w:id="49"/>
    <w:bookmarkStart w:name="dr7b4" w:id="50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274"/>
        <w:gridCol w:w="4582"/>
        <w:gridCol w:w="4778"/>
      </w:tblGrid>
      <w:tr>
        <w:trPr>
          <w:trHeight w:val="495" w:hRule="atLeast"/>
        </w:trPr>
        <w:tc>
          <w:tcPr>
            <w:tcW w:w="42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22b487d" w:id="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层级</w:t>
            </w:r>
          </w:p>
          <w:bookmarkEnd w:id="51"/>
        </w:tc>
        <w:tc>
          <w:tcPr>
            <w:tcW w:w="45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b2f63bc" w:id="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核心组件</w:t>
            </w:r>
          </w:p>
          <w:bookmarkEnd w:id="52"/>
        </w:tc>
        <w:tc>
          <w:tcPr>
            <w:tcW w:w="47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b6eff51" w:id="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职责描述</w:t>
            </w:r>
          </w:p>
          <w:bookmarkEnd w:id="53"/>
        </w:tc>
      </w:tr>
      <w:tr>
        <w:trPr>
          <w:trHeight w:val="495" w:hRule="atLeast"/>
        </w:trPr>
        <w:tc>
          <w:tcPr>
            <w:tcW w:w="42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ee35e8d" w:id="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前端层</w:t>
            </w:r>
          </w:p>
          <w:bookmarkEnd w:id="54"/>
        </w:tc>
        <w:tc>
          <w:tcPr>
            <w:tcW w:w="45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320432d" w:id="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四大功能模块+微信API封装</w:t>
            </w:r>
          </w:p>
          <w:bookmarkEnd w:id="55"/>
        </w:tc>
        <w:tc>
          <w:tcPr>
            <w:tcW w:w="47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c9a7e38" w:id="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提供用户交互界面（搜索框、识别按钮、提醒列表）；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 调用微信原生API（相册、相机、本地存储）；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3. 封装前端请求（统一请求头、错误处理）</w:t>
            </w:r>
          </w:p>
          <w:bookmarkEnd w:id="56"/>
        </w:tc>
      </w:tr>
      <w:tr>
        <w:trPr>
          <w:trHeight w:val="495" w:hRule="atLeast"/>
        </w:trPr>
        <w:tc>
          <w:tcPr>
            <w:tcW w:w="42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9c694d5" w:id="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通信层</w:t>
            </w:r>
          </w:p>
          <w:bookmarkEnd w:id="57"/>
        </w:tc>
        <w:tc>
          <w:tcPr>
            <w:tcW w:w="45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eefc660" w:id="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API网关+请求/响应封装</w:t>
            </w:r>
          </w:p>
          <w:bookmarkEnd w:id="58"/>
        </w:tc>
        <w:tc>
          <w:tcPr>
            <w:tcW w:w="47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bb9029f" w:id="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后端API网关：路由请求到对应Controller，校验参数合法性；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 前后端数据格式统一：请求用JSON，响应含“code（状态码）、data（数据）、msg（提示）”</w:t>
            </w:r>
          </w:p>
          <w:bookmarkEnd w:id="59"/>
        </w:tc>
      </w:tr>
      <w:tr>
        <w:trPr>
          <w:trHeight w:val="495" w:hRule="atLeast"/>
        </w:trPr>
        <w:tc>
          <w:tcPr>
            <w:tcW w:w="42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305e3e0" w:id="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后端业务层</w:t>
            </w:r>
          </w:p>
          <w:bookmarkEnd w:id="60"/>
        </w:tc>
        <w:tc>
          <w:tcPr>
            <w:tcW w:w="45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ddf4974" w:id="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三层架构+第三方服务层</w:t>
            </w:r>
          </w:p>
          <w:bookmarkEnd w:id="61"/>
        </w:tc>
        <w:tc>
          <w:tcPr>
            <w:tcW w:w="47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4151319" w:id="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Controller：接收前端请求，返回标准化响应；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 Service：实现业务逻辑（如搜索关键词模糊匹配、提醒日期校验）；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3. DAO：通过MyBatis执行SQL，操作数据库；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4. 第三方服务层：封装百度API调用逻辑（参数加密、结果解析）</w:t>
            </w:r>
          </w:p>
          <w:bookmarkEnd w:id="62"/>
        </w:tc>
      </w:tr>
      <w:tr>
        <w:trPr>
          <w:trHeight w:val="495" w:hRule="atLeast"/>
        </w:trPr>
        <w:tc>
          <w:tcPr>
            <w:tcW w:w="42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57566c5" w:id="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数据存储层</w:t>
            </w:r>
          </w:p>
          <w:bookmarkEnd w:id="63"/>
        </w:tc>
        <w:tc>
          <w:tcPr>
            <w:tcW w:w="45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09fc8a1" w:id="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MySQL+可选Redis</w:t>
            </w:r>
          </w:p>
          <w:bookmarkEnd w:id="64"/>
        </w:tc>
        <w:tc>
          <w:tcPr>
            <w:tcW w:w="47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9bac5cf" w:id="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MySQL：存储结构化数据（植物信息、养护提醒）；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 Redis（可选）：缓存高频访问的植物信息（如TOP20常见植物），响应时间从200ms降至50ms</w:t>
            </w:r>
          </w:p>
          <w:bookmarkEnd w:id="65"/>
        </w:tc>
      </w:tr>
    </w:tbl>
    <w:bookmarkEnd w:id="50"/>
    <w:bookmarkStart w:name="IsOxg" w:id="6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2.2 核心设计思想</w:t>
      </w:r>
    </w:p>
    <w:bookmarkEnd w:id="66"/>
    <w:bookmarkStart w:name="u925444c0" w:id="6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本系统设计遵循**“简洁实用、可维护、易扩展”** 三大核心原则，具体落地为以下设计思想：</w:t>
      </w:r>
    </w:p>
    <w:bookmarkEnd w:id="67"/>
    <w:bookmarkStart w:name="coSLy" w:id="6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2.2.1 遵循SOLID设计原则</w:t>
      </w:r>
    </w:p>
    <w:bookmarkEnd w:id="68"/>
    <w:bookmarkStart w:name="u58517b27" w:id="69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单一职责原则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：每个模块/类仅负责单一功能。例如：后端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PlantSearchService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仅处理植物搜索逻辑，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RecognitionService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仅处理图片识别对接逻辑，避免“大而全”的类；</w:t>
      </w:r>
    </w:p>
    <w:bookmarkEnd w:id="69"/>
    <w:bookmarkStart w:name="u41cd7fb7" w:id="70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开闭原则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：对扩展开放，对修改关闭。例如：后续需替换植物识别API（如从百度改为形色），仅需新增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XingseRecognitionService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实现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RecognitionService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接口，无需修改现有调用逻辑；</w:t>
      </w:r>
    </w:p>
    <w:bookmarkEnd w:id="70"/>
    <w:bookmarkStart w:name="u369a07ca" w:id="71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依赖倒置原则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：依赖抽象而非具体实现。例如：后端Service层依赖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PlantDAO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接口（抽象），而非直接依赖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PlantDAOImpl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（具体实现），便于后续替换DAO层实现（如从MyBatis改为JPA）。</w:t>
      </w:r>
    </w:p>
    <w:bookmarkEnd w:id="71"/>
    <w:bookmarkStart w:name="u6pHI" w:id="7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2.2.2 前后端分离与数据解耦</w:t>
      </w:r>
    </w:p>
    <w:bookmarkEnd w:id="72"/>
    <w:bookmarkStart w:name="u4da6addb" w:id="73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前后端职责分离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：前端仅负责“界面渲染+用户交互”，不处理业务逻辑（如植物搜索的关键词匹配由后端完成）；后端仅负责“业务处理+数据存储”，不控制前端界面布局，通过API返回标准化数据，便于小程序独立迭代；</w:t>
      </w:r>
    </w:p>
    <w:bookmarkEnd w:id="73"/>
    <w:bookmarkStart w:name="u486aaecc" w:id="74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数据与逻辑解耦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：业务逻辑（如“提醒日期必须为未来”）封装在Service层，DAO层仅负责数据读写，避免SQL与业务逻辑混杂，提高代码可维护性。</w:t>
      </w:r>
    </w:p>
    <w:bookmarkEnd w:id="74"/>
    <w:bookmarkStart w:name="PYkFM" w:id="7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2.2.3 轻量优先与可扩展性平衡</w:t>
      </w:r>
    </w:p>
    <w:bookmarkEnd w:id="75"/>
    <w:bookmarkStart w:name="u049c508e" w:id="76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轻量优先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：适配学生项目资源有限的特点，不引入复杂中间件（如不使用微服务、消息队列），采用单体Spring Boot应用+MySQL，部署简单（可使用学生云服务器）；</w:t>
      </w:r>
    </w:p>
    <w:bookmarkEnd w:id="76"/>
    <w:bookmarkStart w:name="u13502c58" w:id="77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预留扩展点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：关键模块设计为接口化，便于后续扩展。例如：</w:t>
      </w:r>
    </w:p>
    <w:bookmarkEnd w:id="77"/>
    <w:bookmarkStart w:name="u0316bdae" w:id="78"/>
    <w:p>
      <w:pPr>
        <w:numPr>
          <w:ilvl w:val="1"/>
          <w:numId w:val="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植物信息来源：当前从MySQL读取，预留“对接植物园API”扩展点（新增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BotanicalGardenPlantDAO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实现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PlantDAO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）；</w:t>
      </w:r>
    </w:p>
    <w:bookmarkEnd w:id="78"/>
    <w:bookmarkStart w:name="ue61f7832" w:id="79"/>
    <w:p>
      <w:pPr>
        <w:numPr>
          <w:ilvl w:val="1"/>
          <w:numId w:val="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提醒通知方式：当前仅小程序本地提醒，预留“微信模板消息通知”扩展点（新增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WechatNoticeService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）。</w:t>
      </w:r>
    </w:p>
    <w:bookmarkEnd w:id="79"/>
    <w:bookmarkStart w:name="CjQm2" w:id="8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2.2.4 易用性与性能兼顾</w:t>
      </w:r>
    </w:p>
    <w:bookmarkEnd w:id="80"/>
    <w:bookmarkStart w:name="ufd9f2943" w:id="81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前端易用性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：界面遵循微信小程序设计规范（如按钮位置、弹窗样式），核心操作步骤≤3步（如识别植物：点击按钮→选图→看结果）；</w:t>
      </w:r>
    </w:p>
    <w:bookmarkEnd w:id="81"/>
    <w:bookmarkStart w:name="u7e43a059" w:id="82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后端性能优化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：高频访问的植物信息（如绿萝、多肉）通过Redis缓存，减少MySQL查询次数；图片识别请求采用“异步回调”（可选），避免前端长时间等待。</w:t>
      </w:r>
    </w:p>
    <w:bookmarkEnd w:id="82"/>
    <w:bookmarkStart w:name="zIsiJ" w:id="8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2.3 技术选型说明</w:t>
      </w:r>
    </w:p>
    <w:bookmarkEnd w:id="83"/>
    <w:bookmarkStart w:name="u56cf85e2" w:id="8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基于“学生项目易上手、开发效率高、成本低”的目标，技术选型延续前期规划，具体说明如下：</w:t>
      </w:r>
    </w:p>
    <w:bookmarkEnd w:id="84"/>
    <w:bookmarkStart w:name="ECcGF" w:id="85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576"/>
        <w:gridCol w:w="2230"/>
        <w:gridCol w:w="7621"/>
        <w:gridCol w:w="3207"/>
      </w:tblGrid>
      <w:tr>
        <w:trPr>
          <w:trHeight w:val="495" w:hRule="atLeast"/>
        </w:trPr>
        <w:tc>
          <w:tcPr>
            <w:tcW w:w="5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55027c9" w:id="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技术领域</w:t>
            </w:r>
          </w:p>
          <w:bookmarkEnd w:id="86"/>
        </w:tc>
        <w:tc>
          <w:tcPr>
            <w:tcW w:w="22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962d98e" w:id="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选型</w:t>
            </w:r>
          </w:p>
          <w:bookmarkEnd w:id="87"/>
        </w:tc>
        <w:tc>
          <w:tcPr>
            <w:tcW w:w="76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47f4940" w:id="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选型理由</w:t>
            </w:r>
          </w:p>
          <w:bookmarkEnd w:id="88"/>
        </w:tc>
        <w:tc>
          <w:tcPr>
            <w:tcW w:w="32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2b82686" w:id="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架构适配性</w:t>
            </w:r>
          </w:p>
          <w:bookmarkEnd w:id="89"/>
        </w:tc>
      </w:tr>
      <w:tr>
        <w:trPr>
          <w:trHeight w:val="495" w:hRule="atLeast"/>
        </w:trPr>
        <w:tc>
          <w:tcPr>
            <w:tcW w:w="5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4208440" w:id="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前端框架</w:t>
            </w:r>
          </w:p>
          <w:bookmarkEnd w:id="90"/>
        </w:tc>
        <w:tc>
          <w:tcPr>
            <w:tcW w:w="22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49bc9fb" w:id="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微信原生小程序开发框架</w:t>
            </w:r>
          </w:p>
          <w:bookmarkEnd w:id="91"/>
        </w:tc>
        <w:tc>
          <w:tcPr>
            <w:tcW w:w="76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a25a0f2" w:id="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学生熟悉微信生态，学习成本低；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 官方组件丰富（如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picker-view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日期选择、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image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预览），无需额外引入UI库；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3. 支持实时预览与调试，适配小程序交互场景</w:t>
            </w:r>
          </w:p>
          <w:bookmarkEnd w:id="92"/>
        </w:tc>
        <w:tc>
          <w:tcPr>
            <w:tcW w:w="32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5d32609" w:id="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与前端层“轻量化交互”需求匹配，可快速实现四大功能模块</w:t>
            </w:r>
          </w:p>
          <w:bookmarkEnd w:id="93"/>
        </w:tc>
      </w:tr>
      <w:tr>
        <w:trPr>
          <w:trHeight w:val="495" w:hRule="atLeast"/>
        </w:trPr>
        <w:tc>
          <w:tcPr>
            <w:tcW w:w="5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80772cb" w:id="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后端框架</w:t>
            </w:r>
          </w:p>
          <w:bookmarkEnd w:id="94"/>
        </w:tc>
        <w:tc>
          <w:tcPr>
            <w:tcW w:w="22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259c446" w:id="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Spring Boot 2.7.x（Java）</w:t>
            </w:r>
          </w:p>
          <w:bookmarkEnd w:id="95"/>
        </w:tc>
        <w:tc>
          <w:tcPr>
            <w:tcW w:w="76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3e98f85" w:id="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自动配置减少XML配置，学生易上手；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 支持RESTful API开发，与前端API调用需求匹配；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3. 集成MyBatis简单，无需复杂配置</w:t>
            </w:r>
          </w:p>
          <w:bookmarkEnd w:id="96"/>
        </w:tc>
        <w:tc>
          <w:tcPr>
            <w:tcW w:w="32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071cf90" w:id="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适配后端分层架构，Controller/Service/DAO层职责清晰，开发效率高</w:t>
            </w:r>
          </w:p>
          <w:bookmarkEnd w:id="97"/>
        </w:tc>
      </w:tr>
      <w:tr>
        <w:trPr>
          <w:trHeight w:val="495" w:hRule="atLeast"/>
        </w:trPr>
        <w:tc>
          <w:tcPr>
            <w:tcW w:w="5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30b94e6" w:id="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数据访问</w:t>
            </w:r>
          </w:p>
          <w:bookmarkEnd w:id="98"/>
        </w:tc>
        <w:tc>
          <w:tcPr>
            <w:tcW w:w="22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f3d8833" w:id="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MyBatis 3.x</w:t>
            </w:r>
          </w:p>
          <w:bookmarkEnd w:id="99"/>
        </w:tc>
        <w:tc>
          <w:tcPr>
            <w:tcW w:w="76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cf09fe2" w:id="1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SQL与Java代码分离（XML配置），学生易调试；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 支持动态SQL（如植物搜索的模糊查询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like concat('%', #{keyword}, '%')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）；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3. 与Spring Boot集成成熟，无需额外依赖</w:t>
            </w:r>
          </w:p>
          <w:bookmarkEnd w:id="100"/>
        </w:tc>
        <w:tc>
          <w:tcPr>
            <w:tcW w:w="32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cef10ee" w:id="1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适配DAO层“数据交互”需求，简化MySQL操作</w:t>
            </w:r>
          </w:p>
          <w:bookmarkEnd w:id="101"/>
        </w:tc>
      </w:tr>
      <w:tr>
        <w:trPr>
          <w:trHeight w:val="495" w:hRule="atLeast"/>
        </w:trPr>
        <w:tc>
          <w:tcPr>
            <w:tcW w:w="5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4b6e15c" w:id="1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数据库</w:t>
            </w:r>
          </w:p>
          <w:bookmarkEnd w:id="102"/>
        </w:tc>
        <w:tc>
          <w:tcPr>
            <w:tcW w:w="22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0df16e4" w:id="1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MySQL 8.0（社区版）</w:t>
            </w:r>
          </w:p>
          <w:bookmarkEnd w:id="103"/>
        </w:tc>
        <w:tc>
          <w:tcPr>
            <w:tcW w:w="76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f909868" w:id="1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开源免费，安装配置简单；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 关系型数据库，适合存储“植物-提醒”的关联数据；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3. 支持SQL语句，学生课程中常用，易编写查询逻辑</w:t>
            </w:r>
          </w:p>
          <w:bookmarkEnd w:id="104"/>
        </w:tc>
        <w:tc>
          <w:tcPr>
            <w:tcW w:w="32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b84d36c" w:id="1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适配数据存储层“结构化数据”需求，与DAO层MyBatis完美兼容</w:t>
            </w:r>
          </w:p>
          <w:bookmarkEnd w:id="105"/>
        </w:tc>
      </w:tr>
      <w:tr>
        <w:trPr>
          <w:trHeight w:val="495" w:hRule="atLeast"/>
        </w:trPr>
        <w:tc>
          <w:tcPr>
            <w:tcW w:w="5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182e61a" w:id="1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缓存（可选）</w:t>
            </w:r>
          </w:p>
          <w:bookmarkEnd w:id="106"/>
        </w:tc>
        <w:tc>
          <w:tcPr>
            <w:tcW w:w="22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1b9acb6" w:id="1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Redis 6.x</w:t>
            </w:r>
          </w:p>
          <w:bookmarkEnd w:id="107"/>
        </w:tc>
        <w:tc>
          <w:tcPr>
            <w:tcW w:w="76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35d2d53" w:id="10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开源免费，支持Key-Value存储，适合缓存简单数据；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 操作简单（如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set(key, value, expire)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），学生易上手；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3. 降低MySQL压力，提升高频请求响应速度</w:t>
            </w:r>
          </w:p>
          <w:bookmarkEnd w:id="108"/>
        </w:tc>
        <w:tc>
          <w:tcPr>
            <w:tcW w:w="32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a1f9978" w:id="10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适配“性能优化”需求，可选择性集成，不影响核心功能</w:t>
            </w:r>
          </w:p>
          <w:bookmarkEnd w:id="109"/>
        </w:tc>
      </w:tr>
      <w:tr>
        <w:trPr>
          <w:trHeight w:val="495" w:hRule="atLeast"/>
        </w:trPr>
        <w:tc>
          <w:tcPr>
            <w:tcW w:w="5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49a8312" w:id="1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第三方API</w:t>
            </w:r>
          </w:p>
          <w:bookmarkEnd w:id="110"/>
        </w:tc>
        <w:tc>
          <w:tcPr>
            <w:tcW w:w="22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7337f56" w:id="1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百度植物识别API（免费版）</w:t>
            </w:r>
          </w:p>
          <w:bookmarkEnd w:id="111"/>
        </w:tc>
        <w:tc>
          <w:tcPr>
            <w:tcW w:w="76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cd4ae1b" w:id="1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免费额度满足测试需求（每月1000次）；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 接口文档清晰，含Java调用示例；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3. 识别准确率高（常见植物≥90%）</w:t>
            </w:r>
          </w:p>
          <w:bookmarkEnd w:id="112"/>
        </w:tc>
        <w:tc>
          <w:tcPr>
            <w:tcW w:w="32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550bc94" w:id="1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适配后端“第三方服务层”需求，无需自研识别算法，快速落地功能</w:t>
            </w:r>
          </w:p>
          <w:bookmarkEnd w:id="113"/>
        </w:tc>
      </w:tr>
    </w:tbl>
    <w:bookmarkEnd w:id="85"/>
    <w:bookmarkStart w:name="MIzO2" w:id="11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三、数据库设计</w:t>
      </w:r>
    </w:p>
    <w:bookmarkEnd w:id="114"/>
    <w:bookmarkStart w:name="kXte6" w:id="11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3.1 概念结构设计（E-R图）</w:t>
      </w:r>
    </w:p>
    <w:bookmarkEnd w:id="115"/>
    <w:bookmarkStart w:name="u561ae301" w:id="1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系统核心实体包括</w:t>
      </w:r>
      <w:r>
        <w:rPr>
          <w:rFonts w:ascii="宋体" w:hAnsi="Times New Roman" w:eastAsia="宋体"/>
          <w:b/>
          <w:i w:val="false"/>
          <w:color w:val="000000"/>
          <w:sz w:val="22"/>
        </w:rPr>
        <w:t>用户（User）、植物信息（PlantInfo）、养护提醒（RemindInfo）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，三者的关系为：1个用户可创建多个养护提醒（一对多），1种植物可关联多个养护提醒（一对多），E-R图如下：</w:t>
      </w:r>
    </w:p>
    <w:bookmarkEnd w:id="116"/>
    <w:bookmarkStart w:name="BVu14" w:id="117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erDiagram    User {        varchar(100) open_id PK  // 用户唯一标识（微信OpenID）        varchar(50) nick_name  // 用户昵称（可选，从微信获取）        varchar(200) avatar_url  // 用户头像（可选，从微信获取）        datetime create_time  // 首次访问时间    }        PlantInfo {        int plant_id PK  // 植物唯一ID（自增）        varchar(50) plant_name UK  // 植物名称（唯一）        varchar(30) category  // 植物分类（如藤本植物）        varchar(500) morphology  // 形态特征        varchar(500) habit  // 生长习性        varchar(300) distribution  // 分布区域（可选）        varchar(200) care_water  // 浇水要点        varchar(200) care_fertilizer  // 施肥要点        varchar(300) care_disease  // 病虫害防治（可选）        varchar(1000) image_urls  // 参考图片链接（多个用逗号分隔）        datetime update_time  // 信息更新时间    }        RemindInfo {        int remind_id PK  // 提醒唯一ID（自增）        varchar(100) open_id FK  // 关联用户OpenID        int plant_id FK  // 关联植物ID        varchar(20) remind_type  // 提醒类型（浇水/施肥/换盆）        date remind_date  // 提醒日期        varchar(50) remark  // 备注（可选）        tinyint status  // 状态（0=待提醒，1=已完成）        datetime create_time  // 创建时间        datetime update_time  // 更新时间    }        User ||--o{ RemindInfo : "创建"    PlantInfo ||--o{ RemindInfo : "关联"</w:t>
      </w:r>
    </w:p>
    <w:bookmarkEnd w:id="117"/>
    <w:bookmarkStart w:name="IxMqU" w:id="11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3.2 逻辑结构设计（核心类图）</w:t>
      </w:r>
    </w:p>
    <w:bookmarkEnd w:id="118"/>
    <w:bookmarkStart w:name="u04907989" w:id="1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系统核心类包括前端的“页面类”和后端的“实体类、Service接口、DAO接口”，此处重点展示后端核心类图，体现类间关系：</w:t>
      </w:r>
    </w:p>
    <w:bookmarkEnd w:id="119"/>
    <w:bookmarkStart w:name="Fiyck" w:id="120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<![CDATA[classDiagram    direction TB        // 实体类（与数据库表对应）    class User {        -String openId        -String nickName        -String avatarUrl        -Date createTime        +getOpenId()        +setOpenId(String)        // 其他getter/setter    }        class PlantInfo {        -Integer plantId        -String plantName        -String category        -String morphology        -String habit        -String careWater        -String careFertilizer        -String imageUrls        -Date updateTime        +getPlantId()        +setPlantId(Integer)        // 其他getter/setter    }        class RemindInfo {        -Integer remindId        -String openId        -Integer plantId        -String remindType        -Date remindDate        -String remark        -Integer status        -Date createTime        +getRemindId()        +setRemindId(Integer)        // 其他getter/setter    }        // DAO接口（数据访问）    class PlantInfoDAO {        <<Interface>>        +List~PlantInfo~ searchByKeyword(String keyword)        +PlantInfo getById(Integer plantId)    }        class RemindInfoDAO {        <<Interface>>        +int addRemind(RemindInfo remindInfo)        +List~RemindInfo~ getByOpenId(String openId)        +int updateRemind(RemindInfo remindInfo)        +int deleteRemind(Integer remindId)    }        class UserDAO {        <<Interface>>        +int addUser(User user)        +User getByOpenId(String openId)    }        // Service接口（业务逻辑）    class PlantService {        <<Interface>>        +List~PlantInfo~ searchPlant(String keyword)        +PlantInfo getPlantDetail(Integer plantId)    }        class RecognitionService {        <<Interface>>        +RecognitionResult recognizePlant(String imageBase64)    }        class RemindService {        <<Interface>>        +Boolean addRemind(RemindInfo remindInfo)        +List~RemindInfo~ getUserReminds(String openId)        +Boolean updateRemind(RemindInfo remindInfo)        +Boolean deleteRemind(Integer remindId)    }        // Service实现类    class PlantServiceImpl {        -PlantInfoDAO plantInfoDAO        +List~PlantInfo~ searchPlant(String keyword)        +PlantInfo getPlantDetail(Integer plantId)    }        class RecognitionServiceImpl {        -String apiKey  // 百度API密钥        -String secretKey  // 百度API密钥        +RecognitionResult recognizePlant(String imageBase64)    }        class RemindServiceImpl {        -RemindInfoDAO remindInfoDAO        +Boolean addRemind(RemindInfo remindInfo)        +List~RemindInfo~ getUserReminds(String openId)        +Boolean updateRemind(RemindInfo remindInfo)        +Boolean deleteRemind(Integer remindId)    }        // 依赖关系    PlantServiceImpl ..> PlantInfoDAO : depends on    PlantService <|-- PlantServiceImpl : implements        RecognitionService <|-- RecognitionServiceImpl : implements        RemindServiceImpl ..> RemindInfoDAO : depends on    RemindService <|-- RemindServiceImpl : implements        RemindInfo ..> User : associates with    RemindInfo ..> PlantInfo : associates with]]></w:t>
      </w:r>
    </w:p>
    <w:bookmarkEnd w:id="120"/>
    <w:bookmarkStart w:name="UJrTV" w:id="12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3.3 数据表设计（核心表结构）</w:t>
      </w:r>
    </w:p>
    <w:bookmarkEnd w:id="121"/>
    <w:bookmarkStart w:name="u61e3ef05" w:id="12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基于E-R图与类图，设计MySQL数据表结构，字段类型、约束与需求文档数据字典一致：</w:t>
      </w:r>
    </w:p>
    <w:bookmarkEnd w:id="122"/>
    <w:bookmarkStart w:name="ydX9y" w:id="12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3.3.1 植物信息表（plant_info）</w:t>
      </w:r>
    </w:p>
    <w:bookmarkEnd w:id="123"/>
    <w:bookmarkStart w:name="CGVEs" w:id="124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2714"/>
        <w:gridCol w:w="2669"/>
        <w:gridCol w:w="2383"/>
        <w:gridCol w:w="3563"/>
        <w:gridCol w:w="2305"/>
      </w:tblGrid>
      <w:tr>
        <w:trPr>
          <w:trHeight w:val="495" w:hRule="atLeast"/>
        </w:trPr>
        <w:tc>
          <w:tcPr>
            <w:tcW w:w="27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72ddeae" w:id="1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字段名</w:t>
            </w:r>
          </w:p>
          <w:bookmarkEnd w:id="125"/>
        </w:tc>
        <w:tc>
          <w:tcPr>
            <w:tcW w:w="26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9f8c424" w:id="1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数据类型</w:t>
            </w:r>
          </w:p>
          <w:bookmarkEnd w:id="126"/>
        </w:tc>
        <w:tc>
          <w:tcPr>
            <w:tcW w:w="23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a37fd9d" w:id="1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长度</w:t>
            </w:r>
          </w:p>
          <w:bookmarkEnd w:id="127"/>
        </w:tc>
        <w:tc>
          <w:tcPr>
            <w:tcW w:w="3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99db121" w:id="1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约束</w:t>
            </w:r>
          </w:p>
          <w:bookmarkEnd w:id="128"/>
        </w:tc>
        <w:tc>
          <w:tcPr>
            <w:tcW w:w="23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68546c6" w:id="1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备注</w:t>
            </w:r>
          </w:p>
          <w:bookmarkEnd w:id="129"/>
        </w:tc>
      </w:tr>
      <w:tr>
        <w:trPr>
          <w:trHeight w:val="495" w:hRule="atLeast"/>
        </w:trPr>
        <w:tc>
          <w:tcPr>
            <w:tcW w:w="27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8c1c035" w:id="1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plant_id</w:t>
            </w:r>
          </w:p>
          <w:bookmarkEnd w:id="130"/>
        </w:tc>
        <w:tc>
          <w:tcPr>
            <w:tcW w:w="26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6a8113e" w:id="1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INT</w:t>
            </w:r>
          </w:p>
          <w:bookmarkEnd w:id="131"/>
        </w:tc>
        <w:tc>
          <w:tcPr>
            <w:tcW w:w="23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3bd486c" w:id="1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</w:t>
            </w:r>
          </w:p>
          <w:bookmarkEnd w:id="132"/>
        </w:tc>
        <w:tc>
          <w:tcPr>
            <w:tcW w:w="3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f7a759a" w:id="1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PRIMARY KEY, AUTO_INCREMENT</w:t>
            </w:r>
          </w:p>
          <w:bookmarkEnd w:id="133"/>
        </w:tc>
        <w:tc>
          <w:tcPr>
            <w:tcW w:w="23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392f7b7" w:id="1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植物唯一ID</w:t>
            </w:r>
          </w:p>
          <w:bookmarkEnd w:id="134"/>
        </w:tc>
      </w:tr>
      <w:tr>
        <w:trPr>
          <w:trHeight w:val="495" w:hRule="atLeast"/>
        </w:trPr>
        <w:tc>
          <w:tcPr>
            <w:tcW w:w="27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0085e38" w:id="1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plant_name</w:t>
            </w:r>
          </w:p>
          <w:bookmarkEnd w:id="135"/>
        </w:tc>
        <w:tc>
          <w:tcPr>
            <w:tcW w:w="26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ba441ea" w:id="1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VARCHAR</w:t>
            </w:r>
          </w:p>
          <w:bookmarkEnd w:id="136"/>
        </w:tc>
        <w:tc>
          <w:tcPr>
            <w:tcW w:w="23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f539511" w:id="1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50</w:t>
            </w:r>
          </w:p>
          <w:bookmarkEnd w:id="137"/>
        </w:tc>
        <w:tc>
          <w:tcPr>
            <w:tcW w:w="3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2e67db7" w:id="1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NOT NULL, UNIQUE</w:t>
            </w:r>
          </w:p>
          <w:bookmarkEnd w:id="138"/>
        </w:tc>
        <w:tc>
          <w:tcPr>
            <w:tcW w:w="23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6be3901" w:id="1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植物名称（如“绿萝”）</w:t>
            </w:r>
          </w:p>
          <w:bookmarkEnd w:id="139"/>
        </w:tc>
      </w:tr>
      <w:tr>
        <w:trPr>
          <w:trHeight w:val="495" w:hRule="atLeast"/>
        </w:trPr>
        <w:tc>
          <w:tcPr>
            <w:tcW w:w="27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b6223b2" w:id="1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category</w:t>
            </w:r>
          </w:p>
          <w:bookmarkEnd w:id="140"/>
        </w:tc>
        <w:tc>
          <w:tcPr>
            <w:tcW w:w="26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f7885ff" w:id="1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VARCHAR</w:t>
            </w:r>
          </w:p>
          <w:bookmarkEnd w:id="141"/>
        </w:tc>
        <w:tc>
          <w:tcPr>
            <w:tcW w:w="23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f96df73" w:id="1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30</w:t>
            </w:r>
          </w:p>
          <w:bookmarkEnd w:id="142"/>
        </w:tc>
        <w:tc>
          <w:tcPr>
            <w:tcW w:w="3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44de9c4" w:id="1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NOT NULL</w:t>
            </w:r>
          </w:p>
          <w:bookmarkEnd w:id="143"/>
        </w:tc>
        <w:tc>
          <w:tcPr>
            <w:tcW w:w="23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ac20221" w:id="1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植物分类（如“藤本植物”）</w:t>
            </w:r>
          </w:p>
          <w:bookmarkEnd w:id="144"/>
        </w:tc>
      </w:tr>
      <w:tr>
        <w:trPr>
          <w:trHeight w:val="495" w:hRule="atLeast"/>
        </w:trPr>
        <w:tc>
          <w:tcPr>
            <w:tcW w:w="27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100d28b" w:id="1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morphology</w:t>
            </w:r>
          </w:p>
          <w:bookmarkEnd w:id="145"/>
        </w:tc>
        <w:tc>
          <w:tcPr>
            <w:tcW w:w="26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fe5bf14" w:id="1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VARCHAR</w:t>
            </w:r>
          </w:p>
          <w:bookmarkEnd w:id="146"/>
        </w:tc>
        <w:tc>
          <w:tcPr>
            <w:tcW w:w="23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5ddde5c" w:id="1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500</w:t>
            </w:r>
          </w:p>
          <w:bookmarkEnd w:id="147"/>
        </w:tc>
        <w:tc>
          <w:tcPr>
            <w:tcW w:w="3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27c8fec" w:id="1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NOT NULL</w:t>
            </w:r>
          </w:p>
          <w:bookmarkEnd w:id="148"/>
        </w:tc>
        <w:tc>
          <w:tcPr>
            <w:tcW w:w="23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594b2c4" w:id="1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形态特征</w:t>
            </w:r>
          </w:p>
          <w:bookmarkEnd w:id="149"/>
        </w:tc>
      </w:tr>
      <w:tr>
        <w:trPr>
          <w:trHeight w:val="495" w:hRule="atLeast"/>
        </w:trPr>
        <w:tc>
          <w:tcPr>
            <w:tcW w:w="27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5c09b04" w:id="1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habit</w:t>
            </w:r>
          </w:p>
          <w:bookmarkEnd w:id="150"/>
        </w:tc>
        <w:tc>
          <w:tcPr>
            <w:tcW w:w="26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ff1d973" w:id="1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VARCHAR</w:t>
            </w:r>
          </w:p>
          <w:bookmarkEnd w:id="151"/>
        </w:tc>
        <w:tc>
          <w:tcPr>
            <w:tcW w:w="23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45010b2" w:id="1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500</w:t>
            </w:r>
          </w:p>
          <w:bookmarkEnd w:id="152"/>
        </w:tc>
        <w:tc>
          <w:tcPr>
            <w:tcW w:w="3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54483e9" w:id="1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NOT NULL</w:t>
            </w:r>
          </w:p>
          <w:bookmarkEnd w:id="153"/>
        </w:tc>
        <w:tc>
          <w:tcPr>
            <w:tcW w:w="23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5572339" w:id="1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生长习性</w:t>
            </w:r>
          </w:p>
          <w:bookmarkEnd w:id="154"/>
        </w:tc>
      </w:tr>
      <w:tr>
        <w:trPr>
          <w:trHeight w:val="495" w:hRule="atLeast"/>
        </w:trPr>
        <w:tc>
          <w:tcPr>
            <w:tcW w:w="27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0ea9ecd" w:id="1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distribution</w:t>
            </w:r>
          </w:p>
          <w:bookmarkEnd w:id="155"/>
        </w:tc>
        <w:tc>
          <w:tcPr>
            <w:tcW w:w="26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520d35d" w:id="1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VARCHAR</w:t>
            </w:r>
          </w:p>
          <w:bookmarkEnd w:id="156"/>
        </w:tc>
        <w:tc>
          <w:tcPr>
            <w:tcW w:w="23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73f7e09" w:id="1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300</w:t>
            </w:r>
          </w:p>
          <w:bookmarkEnd w:id="157"/>
        </w:tc>
        <w:tc>
          <w:tcPr>
            <w:tcW w:w="3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9df9740" w:id="1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NULL</w:t>
            </w:r>
          </w:p>
          <w:bookmarkEnd w:id="158"/>
        </w:tc>
        <w:tc>
          <w:tcPr>
            <w:tcW w:w="23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5e544ff" w:id="1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分布区域（可选）</w:t>
            </w:r>
          </w:p>
          <w:bookmarkEnd w:id="159"/>
        </w:tc>
      </w:tr>
      <w:tr>
        <w:trPr>
          <w:trHeight w:val="495" w:hRule="atLeast"/>
        </w:trPr>
        <w:tc>
          <w:tcPr>
            <w:tcW w:w="27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bc14560" w:id="1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care_water</w:t>
            </w:r>
          </w:p>
          <w:bookmarkEnd w:id="160"/>
        </w:tc>
        <w:tc>
          <w:tcPr>
            <w:tcW w:w="26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5891ac4" w:id="1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VARCHAR</w:t>
            </w:r>
          </w:p>
          <w:bookmarkEnd w:id="161"/>
        </w:tc>
        <w:tc>
          <w:tcPr>
            <w:tcW w:w="23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ad6e0de" w:id="1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200</w:t>
            </w:r>
          </w:p>
          <w:bookmarkEnd w:id="162"/>
        </w:tc>
        <w:tc>
          <w:tcPr>
            <w:tcW w:w="3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6a637dd" w:id="1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NOT NULL</w:t>
            </w:r>
          </w:p>
          <w:bookmarkEnd w:id="163"/>
        </w:tc>
        <w:tc>
          <w:tcPr>
            <w:tcW w:w="23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8457547" w:id="1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浇水要点</w:t>
            </w:r>
          </w:p>
          <w:bookmarkEnd w:id="164"/>
        </w:tc>
      </w:tr>
      <w:tr>
        <w:trPr>
          <w:trHeight w:val="495" w:hRule="atLeast"/>
        </w:trPr>
        <w:tc>
          <w:tcPr>
            <w:tcW w:w="27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cabf9ce" w:id="1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care_fertilizer</w:t>
            </w:r>
          </w:p>
          <w:bookmarkEnd w:id="165"/>
        </w:tc>
        <w:tc>
          <w:tcPr>
            <w:tcW w:w="26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2b8c489" w:id="1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VARCHAR</w:t>
            </w:r>
          </w:p>
          <w:bookmarkEnd w:id="166"/>
        </w:tc>
        <w:tc>
          <w:tcPr>
            <w:tcW w:w="23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160e603" w:id="1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200</w:t>
            </w:r>
          </w:p>
          <w:bookmarkEnd w:id="167"/>
        </w:tc>
        <w:tc>
          <w:tcPr>
            <w:tcW w:w="3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5bdd88b" w:id="1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NOT NULL</w:t>
            </w:r>
          </w:p>
          <w:bookmarkEnd w:id="168"/>
        </w:tc>
        <w:tc>
          <w:tcPr>
            <w:tcW w:w="23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3cdaa48" w:id="1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施肥要点</w:t>
            </w:r>
          </w:p>
          <w:bookmarkEnd w:id="169"/>
        </w:tc>
      </w:tr>
      <w:tr>
        <w:trPr>
          <w:trHeight w:val="495" w:hRule="atLeast"/>
        </w:trPr>
        <w:tc>
          <w:tcPr>
            <w:tcW w:w="27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3f4a02b" w:id="1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care_disease</w:t>
            </w:r>
          </w:p>
          <w:bookmarkEnd w:id="170"/>
        </w:tc>
        <w:tc>
          <w:tcPr>
            <w:tcW w:w="26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0d7b4ef" w:id="1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VARCHAR</w:t>
            </w:r>
          </w:p>
          <w:bookmarkEnd w:id="171"/>
        </w:tc>
        <w:tc>
          <w:tcPr>
            <w:tcW w:w="23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3563f26" w:id="1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300</w:t>
            </w:r>
          </w:p>
          <w:bookmarkEnd w:id="172"/>
        </w:tc>
        <w:tc>
          <w:tcPr>
            <w:tcW w:w="3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8857f38" w:id="1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NULL</w:t>
            </w:r>
          </w:p>
          <w:bookmarkEnd w:id="173"/>
        </w:tc>
        <w:tc>
          <w:tcPr>
            <w:tcW w:w="23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6b84f7b" w:id="17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病虫害防治（可选）</w:t>
            </w:r>
          </w:p>
          <w:bookmarkEnd w:id="174"/>
        </w:tc>
      </w:tr>
      <w:tr>
        <w:trPr>
          <w:trHeight w:val="495" w:hRule="atLeast"/>
        </w:trPr>
        <w:tc>
          <w:tcPr>
            <w:tcW w:w="27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8c6c386" w:id="1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image_urls</w:t>
            </w:r>
          </w:p>
          <w:bookmarkEnd w:id="175"/>
        </w:tc>
        <w:tc>
          <w:tcPr>
            <w:tcW w:w="26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712b815" w:id="17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VARCHAR</w:t>
            </w:r>
          </w:p>
          <w:bookmarkEnd w:id="176"/>
        </w:tc>
        <w:tc>
          <w:tcPr>
            <w:tcW w:w="23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1f19132" w:id="1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1000</w:t>
            </w:r>
          </w:p>
          <w:bookmarkEnd w:id="177"/>
        </w:tc>
        <w:tc>
          <w:tcPr>
            <w:tcW w:w="3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9f0c062" w:id="1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NOT NULL</w:t>
            </w:r>
          </w:p>
          <w:bookmarkEnd w:id="178"/>
        </w:tc>
        <w:tc>
          <w:tcPr>
            <w:tcW w:w="23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325e03e" w:id="1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参考图片链接（多个用“,”分隔）</w:t>
            </w:r>
          </w:p>
          <w:bookmarkEnd w:id="179"/>
        </w:tc>
      </w:tr>
      <w:tr>
        <w:trPr>
          <w:trHeight w:val="495" w:hRule="atLeast"/>
        </w:trPr>
        <w:tc>
          <w:tcPr>
            <w:tcW w:w="27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9b8ad65" w:id="18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update_time</w:t>
            </w:r>
          </w:p>
          <w:bookmarkEnd w:id="180"/>
        </w:tc>
        <w:tc>
          <w:tcPr>
            <w:tcW w:w="26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e626c65" w:id="1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DATETIME</w:t>
            </w:r>
          </w:p>
          <w:bookmarkEnd w:id="181"/>
        </w:tc>
        <w:tc>
          <w:tcPr>
            <w:tcW w:w="23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729ab68" w:id="18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</w:t>
            </w:r>
          </w:p>
          <w:bookmarkEnd w:id="182"/>
        </w:tc>
        <w:tc>
          <w:tcPr>
            <w:tcW w:w="3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04e671d" w:id="1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NOT NULL, DEFAULT CURRENT_TIMESTAMP ON UPDATE CURRENT_TIMESTAMP</w:t>
            </w:r>
          </w:p>
          <w:bookmarkEnd w:id="183"/>
        </w:tc>
        <w:tc>
          <w:tcPr>
            <w:tcW w:w="23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1278e8a" w:id="1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信息更新时间</w:t>
            </w:r>
          </w:p>
          <w:bookmarkEnd w:id="184"/>
        </w:tc>
      </w:tr>
    </w:tbl>
    <w:bookmarkEnd w:id="124"/>
    <w:bookmarkStart w:name="MfGNV" w:id="18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3.3.2 养护提醒表（remind_info）</w:t>
      </w:r>
    </w:p>
    <w:bookmarkEnd w:id="185"/>
    <w:bookmarkStart w:name="RmSyh" w:id="186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2512"/>
        <w:gridCol w:w="2521"/>
        <w:gridCol w:w="2063"/>
        <w:gridCol w:w="3563"/>
        <w:gridCol w:w="2975"/>
      </w:tblGrid>
      <w:tr>
        <w:trPr>
          <w:trHeight w:val="495" w:hRule="atLeast"/>
        </w:trPr>
        <w:tc>
          <w:tcPr>
            <w:tcW w:w="25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0e895e5" w:id="1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字段名</w:t>
            </w:r>
          </w:p>
          <w:bookmarkEnd w:id="187"/>
        </w:tc>
        <w:tc>
          <w:tcPr>
            <w:tcW w:w="25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1406453" w:id="1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数据类型</w:t>
            </w:r>
          </w:p>
          <w:bookmarkEnd w:id="188"/>
        </w:tc>
        <w:tc>
          <w:tcPr>
            <w:tcW w:w="20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493647c" w:id="1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长度</w:t>
            </w:r>
          </w:p>
          <w:bookmarkEnd w:id="189"/>
        </w:tc>
        <w:tc>
          <w:tcPr>
            <w:tcW w:w="3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3e2d585" w:id="1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约束</w:t>
            </w:r>
          </w:p>
          <w:bookmarkEnd w:id="190"/>
        </w:tc>
        <w:tc>
          <w:tcPr>
            <w:tcW w:w="29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78d5b65" w:id="1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备注</w:t>
            </w:r>
          </w:p>
          <w:bookmarkEnd w:id="191"/>
        </w:tc>
      </w:tr>
      <w:tr>
        <w:trPr>
          <w:trHeight w:val="495" w:hRule="atLeast"/>
        </w:trPr>
        <w:tc>
          <w:tcPr>
            <w:tcW w:w="25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3ab5b32" w:id="1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remind_id</w:t>
            </w:r>
          </w:p>
          <w:bookmarkEnd w:id="192"/>
        </w:tc>
        <w:tc>
          <w:tcPr>
            <w:tcW w:w="25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b8c1399" w:id="1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INT</w:t>
            </w:r>
          </w:p>
          <w:bookmarkEnd w:id="193"/>
        </w:tc>
        <w:tc>
          <w:tcPr>
            <w:tcW w:w="20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969ce8c" w:id="1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</w:t>
            </w:r>
          </w:p>
          <w:bookmarkEnd w:id="194"/>
        </w:tc>
        <w:tc>
          <w:tcPr>
            <w:tcW w:w="3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e1e6126" w:id="1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PRIMARY KEY, AUTO_INCREMENT</w:t>
            </w:r>
          </w:p>
          <w:bookmarkEnd w:id="195"/>
        </w:tc>
        <w:tc>
          <w:tcPr>
            <w:tcW w:w="29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f60eac8" w:id="1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提醒唯一ID</w:t>
            </w:r>
          </w:p>
          <w:bookmarkEnd w:id="196"/>
        </w:tc>
      </w:tr>
      <w:tr>
        <w:trPr>
          <w:trHeight w:val="495" w:hRule="atLeast"/>
        </w:trPr>
        <w:tc>
          <w:tcPr>
            <w:tcW w:w="25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e8d6672" w:id="1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open_id</w:t>
            </w:r>
          </w:p>
          <w:bookmarkEnd w:id="197"/>
        </w:tc>
        <w:tc>
          <w:tcPr>
            <w:tcW w:w="25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49ddab3" w:id="1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VARCHAR</w:t>
            </w:r>
          </w:p>
          <w:bookmarkEnd w:id="198"/>
        </w:tc>
        <w:tc>
          <w:tcPr>
            <w:tcW w:w="20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fe65d63" w:id="1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100</w:t>
            </w:r>
          </w:p>
          <w:bookmarkEnd w:id="199"/>
        </w:tc>
        <w:tc>
          <w:tcPr>
            <w:tcW w:w="3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a175778" w:id="2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NOT NULL</w:t>
            </w:r>
          </w:p>
          <w:bookmarkEnd w:id="200"/>
        </w:tc>
        <w:tc>
          <w:tcPr>
            <w:tcW w:w="29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9cdfe43" w:id="2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关联用户微信OpenID</w:t>
            </w:r>
          </w:p>
          <w:bookmarkEnd w:id="201"/>
        </w:tc>
      </w:tr>
      <w:tr>
        <w:trPr>
          <w:trHeight w:val="495" w:hRule="atLeast"/>
        </w:trPr>
        <w:tc>
          <w:tcPr>
            <w:tcW w:w="25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bbfaed1" w:id="2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plant_id</w:t>
            </w:r>
          </w:p>
          <w:bookmarkEnd w:id="202"/>
        </w:tc>
        <w:tc>
          <w:tcPr>
            <w:tcW w:w="25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5601d2e" w:id="2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INT</w:t>
            </w:r>
          </w:p>
          <w:bookmarkEnd w:id="203"/>
        </w:tc>
        <w:tc>
          <w:tcPr>
            <w:tcW w:w="20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fb4fff5" w:id="2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</w:t>
            </w:r>
          </w:p>
          <w:bookmarkEnd w:id="204"/>
        </w:tc>
        <w:tc>
          <w:tcPr>
            <w:tcW w:w="3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7db087c" w:id="2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NOT NULL</w:t>
            </w:r>
          </w:p>
          <w:bookmarkEnd w:id="205"/>
        </w:tc>
        <w:tc>
          <w:tcPr>
            <w:tcW w:w="29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e7629f3" w:id="2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关联植物ID（外键关联plant_info.plant_id）</w:t>
            </w:r>
          </w:p>
          <w:bookmarkEnd w:id="206"/>
        </w:tc>
      </w:tr>
      <w:tr>
        <w:trPr>
          <w:trHeight w:val="495" w:hRule="atLeast"/>
        </w:trPr>
        <w:tc>
          <w:tcPr>
            <w:tcW w:w="25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1c16870" w:id="2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remind_type</w:t>
            </w:r>
          </w:p>
          <w:bookmarkEnd w:id="207"/>
        </w:tc>
        <w:tc>
          <w:tcPr>
            <w:tcW w:w="25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a97724e" w:id="20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VARCHAR</w:t>
            </w:r>
          </w:p>
          <w:bookmarkEnd w:id="208"/>
        </w:tc>
        <w:tc>
          <w:tcPr>
            <w:tcW w:w="20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96ce41f" w:id="20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20</w:t>
            </w:r>
          </w:p>
          <w:bookmarkEnd w:id="209"/>
        </w:tc>
        <w:tc>
          <w:tcPr>
            <w:tcW w:w="3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3ad4534" w:id="2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NOT NULL, CHECK (remind_type IN ('浇水','施肥','换盆'))</w:t>
            </w:r>
          </w:p>
          <w:bookmarkEnd w:id="210"/>
        </w:tc>
        <w:tc>
          <w:tcPr>
            <w:tcW w:w="29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b92b1de" w:id="2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提醒类型</w:t>
            </w:r>
          </w:p>
          <w:bookmarkEnd w:id="211"/>
        </w:tc>
      </w:tr>
      <w:tr>
        <w:trPr>
          <w:trHeight w:val="495" w:hRule="atLeast"/>
        </w:trPr>
        <w:tc>
          <w:tcPr>
            <w:tcW w:w="25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d1a5d44" w:id="2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remind_date</w:t>
            </w:r>
          </w:p>
          <w:bookmarkEnd w:id="212"/>
        </w:tc>
        <w:tc>
          <w:tcPr>
            <w:tcW w:w="25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8f8d656" w:id="2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DATE</w:t>
            </w:r>
          </w:p>
          <w:bookmarkEnd w:id="213"/>
        </w:tc>
        <w:tc>
          <w:tcPr>
            <w:tcW w:w="20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8babdb3" w:id="2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</w:t>
            </w:r>
          </w:p>
          <w:bookmarkEnd w:id="214"/>
        </w:tc>
        <w:tc>
          <w:tcPr>
            <w:tcW w:w="3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2f3fd76" w:id="2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NOT NULL</w:t>
            </w:r>
          </w:p>
          <w:bookmarkEnd w:id="215"/>
        </w:tc>
        <w:tc>
          <w:tcPr>
            <w:tcW w:w="29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c746802" w:id="2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提醒日期（仅支持未来日期）</w:t>
            </w:r>
          </w:p>
          <w:bookmarkEnd w:id="216"/>
        </w:tc>
      </w:tr>
      <w:tr>
        <w:trPr>
          <w:trHeight w:val="495" w:hRule="atLeast"/>
        </w:trPr>
        <w:tc>
          <w:tcPr>
            <w:tcW w:w="25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48dcf6b" w:id="2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remark</w:t>
            </w:r>
          </w:p>
          <w:bookmarkEnd w:id="217"/>
        </w:tc>
        <w:tc>
          <w:tcPr>
            <w:tcW w:w="25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a17701a" w:id="2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VARCHAR</w:t>
            </w:r>
          </w:p>
          <w:bookmarkEnd w:id="218"/>
        </w:tc>
        <w:tc>
          <w:tcPr>
            <w:tcW w:w="20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3e2692a" w:id="2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50</w:t>
            </w:r>
          </w:p>
          <w:bookmarkEnd w:id="219"/>
        </w:tc>
        <w:tc>
          <w:tcPr>
            <w:tcW w:w="3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79d7dfd" w:id="2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NULL</w:t>
            </w:r>
          </w:p>
          <w:bookmarkEnd w:id="220"/>
        </w:tc>
        <w:tc>
          <w:tcPr>
            <w:tcW w:w="29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21a74b8" w:id="2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备注（可选）</w:t>
            </w:r>
          </w:p>
          <w:bookmarkEnd w:id="221"/>
        </w:tc>
      </w:tr>
      <w:tr>
        <w:trPr>
          <w:trHeight w:val="495" w:hRule="atLeast"/>
        </w:trPr>
        <w:tc>
          <w:tcPr>
            <w:tcW w:w="25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c8fa0e2" w:id="2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status</w:t>
            </w:r>
          </w:p>
          <w:bookmarkEnd w:id="222"/>
        </w:tc>
        <w:tc>
          <w:tcPr>
            <w:tcW w:w="25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1602b05" w:id="2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TINYINT</w:t>
            </w:r>
          </w:p>
          <w:bookmarkEnd w:id="223"/>
        </w:tc>
        <w:tc>
          <w:tcPr>
            <w:tcW w:w="20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9778473" w:id="2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</w:t>
            </w:r>
          </w:p>
          <w:bookmarkEnd w:id="224"/>
        </w:tc>
        <w:tc>
          <w:tcPr>
            <w:tcW w:w="3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f72f790" w:id="2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NOT NULL, DEFAULT 0, CHECK (status IN (0,1))</w:t>
            </w:r>
          </w:p>
          <w:bookmarkEnd w:id="225"/>
        </w:tc>
        <w:tc>
          <w:tcPr>
            <w:tcW w:w="29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92ebde9" w:id="2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状态（0=待提醒，1=已完成）</w:t>
            </w:r>
          </w:p>
          <w:bookmarkEnd w:id="226"/>
        </w:tc>
      </w:tr>
      <w:tr>
        <w:trPr>
          <w:trHeight w:val="495" w:hRule="atLeast"/>
        </w:trPr>
        <w:tc>
          <w:tcPr>
            <w:tcW w:w="25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71f6b02" w:id="2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create_time</w:t>
            </w:r>
          </w:p>
          <w:bookmarkEnd w:id="227"/>
        </w:tc>
        <w:tc>
          <w:tcPr>
            <w:tcW w:w="25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f3117dd" w:id="2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DATETIME</w:t>
            </w:r>
          </w:p>
          <w:bookmarkEnd w:id="228"/>
        </w:tc>
        <w:tc>
          <w:tcPr>
            <w:tcW w:w="20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be1179b" w:id="2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</w:t>
            </w:r>
          </w:p>
          <w:bookmarkEnd w:id="229"/>
        </w:tc>
        <w:tc>
          <w:tcPr>
            <w:tcW w:w="3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2a6a240" w:id="2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NOT NULL, DEFAULT CURRENT_TIMESTAMP</w:t>
            </w:r>
          </w:p>
          <w:bookmarkEnd w:id="230"/>
        </w:tc>
        <w:tc>
          <w:tcPr>
            <w:tcW w:w="29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2a9ba4d" w:id="2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创建时间</w:t>
            </w:r>
          </w:p>
          <w:bookmarkEnd w:id="231"/>
        </w:tc>
      </w:tr>
      <w:tr>
        <w:trPr>
          <w:trHeight w:val="495" w:hRule="atLeast"/>
        </w:trPr>
        <w:tc>
          <w:tcPr>
            <w:tcW w:w="25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2965ed4" w:id="2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update_time</w:t>
            </w:r>
          </w:p>
          <w:bookmarkEnd w:id="232"/>
        </w:tc>
        <w:tc>
          <w:tcPr>
            <w:tcW w:w="25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1cb03c2" w:id="2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DATETIME</w:t>
            </w:r>
          </w:p>
          <w:bookmarkEnd w:id="233"/>
        </w:tc>
        <w:tc>
          <w:tcPr>
            <w:tcW w:w="20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c73d4bb" w:id="2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</w:t>
            </w:r>
          </w:p>
          <w:bookmarkEnd w:id="234"/>
        </w:tc>
        <w:tc>
          <w:tcPr>
            <w:tcW w:w="3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6801f1d" w:id="2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NOT NULL, DEFAULT CURRENT_TIMESTAMP ON UPDATE CURRENT_TIMESTAMP</w:t>
            </w:r>
          </w:p>
          <w:bookmarkEnd w:id="235"/>
        </w:tc>
        <w:tc>
          <w:tcPr>
            <w:tcW w:w="29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ba6c97c" w:id="2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更新时间</w:t>
            </w:r>
          </w:p>
          <w:bookmarkEnd w:id="236"/>
        </w:tc>
      </w:tr>
    </w:tbl>
    <w:bookmarkEnd w:id="186"/>
    <w:bookmarkStart w:name="gIhzP" w:id="23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3.3.3 用户表（user）</w:t>
      </w:r>
    </w:p>
    <w:bookmarkEnd w:id="237"/>
    <w:bookmarkStart w:name="rzQlJ" w:id="238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2615"/>
        <w:gridCol w:w="2658"/>
        <w:gridCol w:w="2318"/>
        <w:gridCol w:w="3563"/>
        <w:gridCol w:w="2480"/>
      </w:tblGrid>
      <w:tr>
        <w:trPr>
          <w:trHeight w:val="495" w:hRule="atLeast"/>
        </w:trPr>
        <w:tc>
          <w:tcPr>
            <w:tcW w:w="26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646e689" w:id="2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字段名</w:t>
            </w:r>
          </w:p>
          <w:bookmarkEnd w:id="239"/>
        </w:tc>
        <w:tc>
          <w:tcPr>
            <w:tcW w:w="26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994b4be" w:id="2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数据类型</w:t>
            </w:r>
          </w:p>
          <w:bookmarkEnd w:id="240"/>
        </w:tc>
        <w:tc>
          <w:tcPr>
            <w:tcW w:w="23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5ee77ae" w:id="2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长度</w:t>
            </w:r>
          </w:p>
          <w:bookmarkEnd w:id="241"/>
        </w:tc>
        <w:tc>
          <w:tcPr>
            <w:tcW w:w="3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71e1ba9" w:id="2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约束</w:t>
            </w:r>
          </w:p>
          <w:bookmarkEnd w:id="242"/>
        </w:tc>
        <w:tc>
          <w:tcPr>
            <w:tcW w:w="24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6d1ffb5" w:id="2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备注</w:t>
            </w:r>
          </w:p>
          <w:bookmarkEnd w:id="243"/>
        </w:tc>
      </w:tr>
      <w:tr>
        <w:trPr>
          <w:trHeight w:val="495" w:hRule="atLeast"/>
        </w:trPr>
        <w:tc>
          <w:tcPr>
            <w:tcW w:w="26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0480397" w:id="2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open_id</w:t>
            </w:r>
          </w:p>
          <w:bookmarkEnd w:id="244"/>
        </w:tc>
        <w:tc>
          <w:tcPr>
            <w:tcW w:w="26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4d499ef" w:id="2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VARCHAR</w:t>
            </w:r>
          </w:p>
          <w:bookmarkEnd w:id="245"/>
        </w:tc>
        <w:tc>
          <w:tcPr>
            <w:tcW w:w="23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110acf8" w:id="2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100</w:t>
            </w:r>
          </w:p>
          <w:bookmarkEnd w:id="246"/>
        </w:tc>
        <w:tc>
          <w:tcPr>
            <w:tcW w:w="3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1fcdb2d" w:id="2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PRIMARY KEY</w:t>
            </w:r>
          </w:p>
          <w:bookmarkEnd w:id="247"/>
        </w:tc>
        <w:tc>
          <w:tcPr>
            <w:tcW w:w="24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a48b179" w:id="2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用户唯一标识（微信OpenID）</w:t>
            </w:r>
          </w:p>
          <w:bookmarkEnd w:id="248"/>
        </w:tc>
      </w:tr>
      <w:tr>
        <w:trPr>
          <w:trHeight w:val="495" w:hRule="atLeast"/>
        </w:trPr>
        <w:tc>
          <w:tcPr>
            <w:tcW w:w="26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e9b33ce" w:id="2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nick_name</w:t>
            </w:r>
          </w:p>
          <w:bookmarkEnd w:id="249"/>
        </w:tc>
        <w:tc>
          <w:tcPr>
            <w:tcW w:w="26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4fe16bb" w:id="2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VARCHAR</w:t>
            </w:r>
          </w:p>
          <w:bookmarkEnd w:id="250"/>
        </w:tc>
        <w:tc>
          <w:tcPr>
            <w:tcW w:w="23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1e74f96" w:id="2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50</w:t>
            </w:r>
          </w:p>
          <w:bookmarkEnd w:id="251"/>
        </w:tc>
        <w:tc>
          <w:tcPr>
            <w:tcW w:w="3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247aefd" w:id="2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NULL</w:t>
            </w:r>
          </w:p>
          <w:bookmarkEnd w:id="252"/>
        </w:tc>
        <w:tc>
          <w:tcPr>
            <w:tcW w:w="24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d94417d" w:id="2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用户昵称（从微信接口获取）</w:t>
            </w:r>
          </w:p>
          <w:bookmarkEnd w:id="253"/>
        </w:tc>
      </w:tr>
      <w:tr>
        <w:trPr>
          <w:trHeight w:val="495" w:hRule="atLeast"/>
        </w:trPr>
        <w:tc>
          <w:tcPr>
            <w:tcW w:w="26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a34a16f" w:id="2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avatar_url</w:t>
            </w:r>
          </w:p>
          <w:bookmarkEnd w:id="254"/>
        </w:tc>
        <w:tc>
          <w:tcPr>
            <w:tcW w:w="26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a27b089" w:id="2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VARCHAR</w:t>
            </w:r>
          </w:p>
          <w:bookmarkEnd w:id="255"/>
        </w:tc>
        <w:tc>
          <w:tcPr>
            <w:tcW w:w="23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c8711cf" w:id="2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200</w:t>
            </w:r>
          </w:p>
          <w:bookmarkEnd w:id="256"/>
        </w:tc>
        <w:tc>
          <w:tcPr>
            <w:tcW w:w="3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b418ea8" w:id="2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NULL</w:t>
            </w:r>
          </w:p>
          <w:bookmarkEnd w:id="257"/>
        </w:tc>
        <w:tc>
          <w:tcPr>
            <w:tcW w:w="24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56fc7e2" w:id="2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用户头像链接（从微信接口获取）</w:t>
            </w:r>
          </w:p>
          <w:bookmarkEnd w:id="258"/>
        </w:tc>
      </w:tr>
      <w:tr>
        <w:trPr>
          <w:trHeight w:val="495" w:hRule="atLeast"/>
        </w:trPr>
        <w:tc>
          <w:tcPr>
            <w:tcW w:w="26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ead5d60" w:id="2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create_time</w:t>
            </w:r>
          </w:p>
          <w:bookmarkEnd w:id="259"/>
        </w:tc>
        <w:tc>
          <w:tcPr>
            <w:tcW w:w="26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0ff3a1b" w:id="2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DATETIME</w:t>
            </w:r>
          </w:p>
          <w:bookmarkEnd w:id="260"/>
        </w:tc>
        <w:tc>
          <w:tcPr>
            <w:tcW w:w="23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4a88524" w:id="2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</w:t>
            </w:r>
          </w:p>
          <w:bookmarkEnd w:id="261"/>
        </w:tc>
        <w:tc>
          <w:tcPr>
            <w:tcW w:w="35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25d519a" w:id="2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NOT NULL, DEFAULT CURRENT_TIMESTAMP</w:t>
            </w:r>
          </w:p>
          <w:bookmarkEnd w:id="262"/>
        </w:tc>
        <w:tc>
          <w:tcPr>
            <w:tcW w:w="24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c18f1b2" w:id="2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首次访问时间（自动记录）</w:t>
            </w:r>
          </w:p>
          <w:bookmarkEnd w:id="263"/>
        </w:tc>
      </w:tr>
    </w:tbl>
    <w:bookmarkEnd w:id="238"/>
    <w:bookmarkStart w:name="Gh6WP" w:id="26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四、模块详细设计</w:t>
      </w:r>
    </w:p>
    <w:bookmarkEnd w:id="264"/>
    <w:bookmarkStart w:name="VelG3" w:id="26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4.1 前端核心模块设计</w:t>
      </w:r>
    </w:p>
    <w:bookmarkEnd w:id="265"/>
    <w:bookmarkStart w:name="ua196b1a7" w:id="26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前端模块基于微信小程序“页面+组件”架构，核心模块包括</w:t>
      </w:r>
      <w:r>
        <w:rPr>
          <w:rFonts w:ascii="宋体" w:hAnsi="Times New Roman" w:eastAsia="宋体"/>
          <w:b/>
          <w:i w:val="false"/>
          <w:color w:val="000000"/>
          <w:sz w:val="22"/>
        </w:rPr>
        <w:t>首页与搜索模块、图片识别模块、养护提醒模块、植物详情模块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，每个模块包含“页面逻辑（JS）、界面布局（WXML）、样式（WXSS）”三部分。</w:t>
      </w:r>
    </w:p>
    <w:bookmarkEnd w:id="266"/>
    <w:bookmarkStart w:name="NqBVK" w:id="26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4.1.1 模块一：图片识别模块</w:t>
      </w:r>
    </w:p>
    <w:bookmarkEnd w:id="267"/>
    <w:bookmarkStart w:name="oxbek" w:id="268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4.1.1.1 功能概述</w:t>
      </w:r>
    </w:p>
    <w:bookmarkEnd w:id="268"/>
    <w:bookmarkStart w:name="uc6f2392b" w:id="26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实现“触发识别→权限检查→选择图片/拍照→图片校验→调用后端接口→展示识别结果”全流程，是系统核心交互模块之一。</w:t>
      </w:r>
    </w:p>
    <w:bookmarkEnd w:id="269"/>
    <w:bookmarkStart w:name="KBvuj" w:id="270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4.1.1.2 内部逻辑（活动图）</w:t>
      </w:r>
    </w:p>
    <w:bookmarkEnd w:id="270"/>
    <w:bookmarkStart w:name="zI58E" w:id="271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@startuml 图片识别模块内部逻辑活动图start:用户点击首页“拍照识别”按钮;:调用微信wx.getSetting API，检查相册/相机权限;if (权限是否已授权) then (未授权)  :调用wx.authorize API，请求用户授权;  if (用户是否同意授权) then (拒绝)    :显示“需授权相册/相机权限才能使用识别功能”;    :提供“去设置”按钮，引导用户开启权限;    stop  else (同意)    :权限授权成功，进入图片选择流程;  endifelse (已授权)  :直接进入图片选择流程;endif:弹出“从相册选择”/“拍照”选项框;if (用户选择) then (拍照)  :调用wx.chooseImage API，指定sourceType: ['camera'];  :用户拍摄植物图片，点击“确认”;else (从相册选择)  :调用wx.chooseImage API，指定sourceType: ['album'];  :用户从相册选择1张图片;endif:获取图片临时路径（tempFilePath）;:校验图片格式（JPG/PNG）与大小（≤5MB）;if (校验结果) then (不通过)  :显示“仅支持JPG/PNG格式，大小不超过5MB”;  :返回识别入口，允许用户重新选择;else (通过)  :调用wx.getFileSystemManager().readFile API，将图片转为Base64格式;  :调用后端“/api/plant/recognize”接口，传入imageBase64参数;  :等待后端响应（显示“识别中...”加载动画）;endifif (后端响应结果) then (成功：code=200)  :解析响应数据（植物名称、置信度、plantId）;  if (置信度≥60%) then (置信度合格)    :显示识别结果（植物名称+置信度+参考图片）;    :提供“查看详情”按钮（跳转至植物详情页）和“重新识别”按钮;  else (置信度&lt;60%)    :显示“识别结果可能不准确，建议拍摄清晰叶片”;    :仍展示识别结果，允许用户选择是否查看详情;  endifelse (失败：code≠200)  :根据错误码显示提示（如code=500：“识别服务异常，请稍后再试”）;  :提供“重试”按钮，允许用户重新发起识别;endifend@enduml</w:t>
      </w:r>
    </w:p>
    <w:bookmarkEnd w:id="271"/>
    <w:bookmarkStart w:name="DIkFC" w:id="272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4.1.1.3 关键组件设计</w:t>
      </w:r>
    </w:p>
    <w:bookmarkEnd w:id="272"/>
    <w:bookmarkStart w:name="u7e2f2bcf" w:id="273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权限检查组件（authCheck.js）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：封装权限检查与请求逻辑，供其他模块复用（如后续新增“图片分享”功能）；</w:t>
      </w:r>
    </w:p>
    <w:bookmarkEnd w:id="273"/>
    <w:bookmarkStart w:name="u8cd4c02b" w:id="274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图片校验组件（imageValidator.js）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：封装格式（后缀名判断）与大小（通过图片信息计算）校验逻辑，返回布尔值与错误信息；</w:t>
      </w:r>
    </w:p>
    <w:bookmarkEnd w:id="274"/>
    <w:bookmarkStart w:name="uc49db1fa" w:id="275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加载动画组件（loadingToast.wxml）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：全局复用的加载提示，显示“识别中...”“提交中...”等文案，避免重复开发。</w:t>
      </w:r>
    </w:p>
    <w:bookmarkEnd w:id="275"/>
    <w:bookmarkStart w:name="m9X43" w:id="27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4.1.2 模块二：养护提醒模块</w:t>
      </w:r>
    </w:p>
    <w:bookmarkEnd w:id="276"/>
    <w:bookmarkStart w:name="P9qw1" w:id="277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4.1.2.1 功能概述</w:t>
      </w:r>
    </w:p>
    <w:bookmarkEnd w:id="277"/>
    <w:bookmarkStart w:name="ubbadd593" w:id="27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实现“查看提醒列表→添加/编辑/删除提醒→状态更新”功能，核心是关联用户OpenID与植物ID，确保数据归属正确。</w:t>
      </w:r>
    </w:p>
    <w:bookmarkEnd w:id="278"/>
    <w:bookmarkStart w:name="vxIRU" w:id="279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4.1.2.2 内部逻辑（以“添加提醒”为例，活动图）</w:t>
      </w:r>
    </w:p>
    <w:bookmarkEnd w:id="279"/>
    <w:bookmarkStart w:name="odnqi" w:id="280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@startuml 添加养护提醒内部逻辑活动图start:用户从植物详情页点击“添加养护提醒”按钮;:获取当前植物的plantId与plantName，传入添加提醒页面;:添加提醒页面加载，默认选中当前植物;:用户选择提醒类型（下拉框：浇水/施肥/换盆）;:用户点击日期选择框，调用wx.datePicker API;:限制日期选择范围（仅允许选择未来日期）;:用户选择提醒日期，确认后显示在页面;:用户可填写备注（可选，最多50字符）;:用户点击“保存”按钮;:前端校验表单（植物是否选中、类型是否选择、日期是否为未来）;if (校验结果) then (不通过)  :显示对应错误提示（如“请选择提醒类型”）;  :停留在添加页面，允许用户修改;else (通过)  :调用wx.getStorageSync API，获取本地存储的openId;  :构造提醒数据（openId、plantId、remindType、remindDate、remark）;  :调用后端“/api/remind/add”接口，传入提醒数据;  :等待后端响应（显示“保存中...”提示）;endifif (后端响应结果) then (成功：code=200)  :显示“添加提醒成功”;  :调用wx.navigateBack API，返回养护提醒列表页;  :列表页刷新数据，显示新添加的提醒（置顶）;else (失败：code≠200)  :根据错误码显示提示（如code=400：“提醒日期不能为过去日期”）;  :允许用户重新修改并保存;endifend@enduml</w:t>
      </w:r>
    </w:p>
    <w:bookmarkEnd w:id="280"/>
    <w:bookmarkStart w:name="dUxIO" w:id="281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4.1.2.3 关键设计点</w:t>
      </w:r>
    </w:p>
    <w:bookmarkEnd w:id="281"/>
    <w:bookmarkStart w:name="ue9785b4c" w:id="282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数据关联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：添加提醒时，自动携带当前植物的plantId，避免用户手动选择植物，减少操作步骤；</w:t>
      </w:r>
    </w:p>
    <w:bookmarkEnd w:id="282"/>
    <w:bookmarkStart w:name="ubdb507fe" w:id="283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本地存储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：用户首次访问时，通过wx.login+后端接口获取OpenID，存储在本地（wx.setStorageSync），后续所有提醒操作均携带该OpenID，确保数据归属当前用户；</w:t>
      </w:r>
    </w:p>
    <w:bookmarkEnd w:id="283"/>
    <w:bookmarkStart w:name="u95986344" w:id="284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列表刷新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：返回提醒列表页时，调用wx.navigateBack的success回调，触发列表数据重新请求，确保新添加的提醒实时显示。</w:t>
      </w:r>
    </w:p>
    <w:bookmarkEnd w:id="284"/>
    <w:bookmarkStart w:name="ub9b091dc" w:id="285"/>
    <w:bookmarkEnd w:id="285"/>
    <w:bookmarkStart w:name="Elq0r" w:id="28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4.2 后端核心模块设计</w:t>
      </w:r>
    </w:p>
    <w:bookmarkEnd w:id="286"/>
    <w:bookmarkStart w:name="u9d55f2d9" w:id="28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后端模块基于Spring Boot分层架构，核心模块包括</w:t>
      </w:r>
      <w:r>
        <w:rPr>
          <w:rFonts w:ascii="宋体" w:hAnsi="Times New Roman" w:eastAsia="宋体"/>
          <w:b/>
          <w:i w:val="false"/>
          <w:color w:val="000000"/>
          <w:sz w:val="22"/>
        </w:rPr>
        <w:t>API网关模块、植物信息服务模块、识别服务模块、养护提醒服务模块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，每个模块通过“Controller→Service→DAO”三层协作实现功能。</w:t>
      </w:r>
    </w:p>
    <w:bookmarkEnd w:id="287"/>
    <w:bookmarkStart w:name="vdj08" w:id="28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4.2.1 模块一：识别服务模块</w:t>
      </w:r>
    </w:p>
    <w:bookmarkEnd w:id="288"/>
    <w:bookmarkStart w:name="qgO58" w:id="289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4.2.1.1 功能概述</w:t>
      </w:r>
    </w:p>
    <w:bookmarkEnd w:id="289"/>
    <w:bookmarkStart w:name="u1324ede0" w:id="29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封装百度植物识别API的调用逻辑，接收前端传入的图片Base64数据，调用第三方API获取识别结果，关联本地植物信息库，返回标准化响应。</w:t>
      </w:r>
    </w:p>
    <w:bookmarkEnd w:id="290"/>
    <w:bookmarkStart w:name="JT0eW" w:id="291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4.2.1.2 内部逻辑（活动图）</w:t>
      </w:r>
    </w:p>
    <w:bookmarkEnd w:id="291"/>
    <w:bookmarkStart w:name="dEUSw" w:id="292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@startuml 识别服务模块内部逻辑活动图start:Controller层（PlantRecognitionController）接收前端请求;:校验请求参数（imageBase64是否为空）;if (参数校验) then (不通过)  :返回ResponseResult（code=400，msg=“图片数据不能为空”）;  stopelse (通过)  :调用RecognitionService.recognizePlant(imageBase64)方法;endif:Service层（RecognitionServiceImpl）处理核心逻辑;:第一步：获取百度API的Access Token（调用百度鉴权接口）;:检查Access Token是否已缓存（Redis，有效期24小时）;if (Token是否有效) then (已过期/未缓存)  :调用百度“https://aip.baidubce.com/oauth/2.0/token”接口;  :传入apiKey、secretKey，获取新的Access Token;  :将Token存入Redis，设置过期时间24小时;else (有效)  :直接从Redis获取Access Token;endif:第二步：调用百度植物识别API（https://aip.baidubce.com/rest/2.0/image-classify/v1/plant）;:构造请求参数（image=imageBase64，baike_num=1）;:设置请求头（Content-Type: application/x-www-form-urlencoded）;:发送POST请求，传入Access Token;:接收百度API返回的识别结果（含植物名称、置信度、百科信息）;if (百度API调用结果) then (失败)  :解析错误信息（如“图片格式错误”“API调用次数超限”）;  :返回ResponseResult（code=500，msg=错误信息）;  stopelse (成功)  :提取识别结果中的“name”（植物名称）和“score”（置信度）;  :调用PlantInfoDAO.searchByKeyword(name)，查询本地植物信息库;  if (是否匹配到本地植物) then (未匹配到)    :返回ResponseResult（code=200，data={name, score, plantId: null}，msg=“未查询到该植物的详细信息”）;  else (匹配到)    :提取匹配到的plantId、plantName、imageUrls等信息;    :封装RecognitionResult对象（name, score, plantId, plantName, imageUrls）;    :返回ResponseResult（code=200，data=RecognitionResult，msg=“识别成功”）;  endifendifend@enduml</w:t>
      </w:r>
    </w:p>
    <w:bookmarkEnd w:id="292"/>
    <w:bookmarkStart w:name="kAzTE" w:id="293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4.2.1.3 关键设计点</w:t>
      </w:r>
    </w:p>
    <w:bookmarkEnd w:id="293"/>
    <w:bookmarkStart w:name="u5541dc6f" w:id="294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Access Token缓存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：百度API的Access Token有效期为24小时，存入Redis避免每次识别都调用鉴权接口，减少网络请求次数；</w:t>
      </w:r>
    </w:p>
    <w:bookmarkEnd w:id="294"/>
    <w:bookmarkStart w:name="u7d9dccd8" w:id="295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本地植物关联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：识别结果中的植物名称可能存在“别名”问题（如“绿萝”别名“黄金葛”），通过模糊查询（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like concat('%', #{name}, '%')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）提高匹配成功率；</w:t>
      </w:r>
    </w:p>
    <w:bookmarkEnd w:id="295"/>
    <w:bookmarkStart w:name="u26f7a1fb" w:id="296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错误统一处理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：封装百度API错误码与系统自定义错误码的映射关系（如百度API的110错误→系统500错误，提示“API调用次数超限”），便于前端统一处理。</w:t>
      </w:r>
    </w:p>
    <w:bookmarkEnd w:id="296"/>
    <w:bookmarkStart w:name="re8SG" w:id="29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4.2.2 模块二：养护提醒服务模块</w:t>
      </w:r>
    </w:p>
    <w:bookmarkEnd w:id="297"/>
    <w:bookmarkStart w:name="Deun9" w:id="298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4.2.2.1 功能概述</w:t>
      </w:r>
    </w:p>
    <w:bookmarkEnd w:id="298"/>
    <w:bookmarkStart w:name="udcfeb2a0" w:id="29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处理养护提醒的添加、查询、编辑、删除逻辑，核心是“提醒日期校验”“用户数据隔离”（仅查询当前用户的提醒）。</w:t>
      </w:r>
    </w:p>
    <w:bookmarkEnd w:id="299"/>
    <w:bookmarkStart w:name="VIlgo" w:id="300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4.2.2.2 内部逻辑（以“添加提醒”为例，活动图）</w:t>
      </w:r>
    </w:p>
    <w:bookmarkEnd w:id="300"/>
    <w:bookmarkStart w:name="LyXry" w:id="301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@startuml 后端添加养护提醒内部逻辑活动图start:Controller层（RemindController）接收前端请求;:获取请求参数（openId、plantId、remindType、remindDate、remark）;:调用RemindService.addRemind(remindInfo)方法;:Service层（RemindServiceImpl）处理核心逻辑;:第一步：参数合法性校验;:1. 校验openId是否为空（非空）;:2. 校验plantId是否存在（调用PlantInfoDAO.getById(plantId)，不存在则返回错误）;:3. 校验remindType是否为枚举值（浇水/施肥/换盆）;:4. 校验remindDate是否为未来日期（与当前日期比较，过去日期则返回错误）;if (校验结果) then (不通过)  :返回false，携带错误信息（如“植物ID不存在”“提醒日期需为未来日期”）;  stopendif:第二步：检查用户是否已存在（调用UserDAO.getByOpenId(openId)）;if (用户是否存在) then (不存在)  :创建User对象，设置openId、createTime，调用UserDAO.addUser(user);  :用户信息初始化成功;else (存在)  :无需处理，直接进入提醒添加流程;endif:第三步：封装RemindInfo对象（设置status=0，createTime=当前时间）;:调用RemindInfoDAO.addRemind(remindInfo)，执行SQL插入操作;:获取DAO层返回的影响行数（rows）;if (影响行数) then (rows&gt;0)  :返回true，提示“添加提醒成功”;else (rows=0)  :返回false，提示“添加提醒失败，请稍后再试”;endifend@enduml</w:t>
      </w:r>
    </w:p>
    <w:bookmarkEnd w:id="301"/>
    <w:bookmarkStart w:name="SWoSF" w:id="302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4.2.2.3 关键设计点</w:t>
      </w:r>
    </w:p>
    <w:bookmarkEnd w:id="302"/>
    <w:bookmarkStart w:name="u69ee11f9" w:id="303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用户自动初始化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：首次添加提醒的用户，系统自动通过OpenID创建用户记录，无需用户手动注册；</w:t>
      </w:r>
    </w:p>
    <w:bookmarkEnd w:id="303"/>
    <w:bookmarkStart w:name="u625bf978" w:id="304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数据隔离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：所有提醒查询接口（如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/api/remind/list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）均传入openId参数，DAO层查询时附加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where open_id = #{openId}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条件，确保用户只能查看自己的提醒；</w:t>
      </w:r>
    </w:p>
    <w:bookmarkEnd w:id="304"/>
    <w:bookmarkStart w:name="ua5574f16" w:id="305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日期校验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：通过Java的LocalDate类比较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remindDate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与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LocalDate.now()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，避免添加过去日期的提醒，确保提醒功能有效。</w:t>
      </w:r>
    </w:p>
    <w:bookmarkEnd w:id="305"/>
    <w:bookmarkStart w:name="ue7c036ab" w:id="306"/>
    <w:bookmarkEnd w:id="306"/>
    <w:bookmarkStart w:name="JHBJb" w:id="30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五、接口设计</w:t>
      </w:r>
    </w:p>
    <w:bookmarkEnd w:id="307"/>
    <w:bookmarkStart w:name="BGjy3" w:id="30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5.1 外部接口（第三方API）</w:t>
      </w:r>
    </w:p>
    <w:bookmarkEnd w:id="308"/>
    <w:bookmarkStart w:name="uc2a5b3ef" w:id="30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仅对接</w:t>
      </w:r>
      <w:r>
        <w:rPr>
          <w:rFonts w:ascii="宋体" w:hAnsi="Times New Roman" w:eastAsia="宋体"/>
          <w:b/>
          <w:i w:val="false"/>
          <w:color w:val="000000"/>
          <w:sz w:val="22"/>
        </w:rPr>
        <w:t>百度植物识别API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，接口详情如下：</w:t>
      </w:r>
    </w:p>
    <w:bookmarkEnd w:id="309"/>
    <w:bookmarkStart w:name="iK3PX" w:id="310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967"/>
        <w:gridCol w:w="7340"/>
        <w:gridCol w:w="843"/>
        <w:gridCol w:w="10805"/>
        <w:gridCol w:w="3508"/>
        <w:gridCol w:w="1823"/>
      </w:tblGrid>
      <w:tr>
        <w:trPr>
          <w:trHeight w:val="495" w:hRule="atLeast"/>
        </w:trPr>
        <w:tc>
          <w:tcPr>
            <w:tcW w:w="9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7d03316" w:id="3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接口名称</w:t>
            </w:r>
          </w:p>
          <w:bookmarkEnd w:id="311"/>
        </w:tc>
        <w:tc>
          <w:tcPr>
            <w:tcW w:w="73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3414df5" w:id="3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接口地址</w:t>
            </w:r>
          </w:p>
          <w:bookmarkEnd w:id="312"/>
        </w:tc>
        <w:tc>
          <w:tcPr>
            <w:tcW w:w="8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9a9c412" w:id="3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请求方式</w:t>
            </w:r>
          </w:p>
          <w:bookmarkEnd w:id="313"/>
        </w:tc>
        <w:tc>
          <w:tcPr>
            <w:tcW w:w="108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2351309" w:id="3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请求参数</w:t>
            </w:r>
          </w:p>
          <w:bookmarkEnd w:id="314"/>
        </w:tc>
        <w:tc>
          <w:tcPr>
            <w:tcW w:w="35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6e497a8" w:id="3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响应参数（核心）</w:t>
            </w:r>
          </w:p>
          <w:bookmarkEnd w:id="315"/>
        </w:tc>
        <w:tc>
          <w:tcPr>
            <w:tcW w:w="18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5244a9b" w:id="3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备注</w:t>
            </w:r>
          </w:p>
          <w:bookmarkEnd w:id="316"/>
        </w:tc>
      </w:tr>
      <w:tr>
        <w:trPr>
          <w:trHeight w:val="495" w:hRule="atLeast"/>
        </w:trPr>
        <w:tc>
          <w:tcPr>
            <w:tcW w:w="9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74e998e" w:id="3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Access Token获取</w:t>
            </w:r>
          </w:p>
          <w:bookmarkEnd w:id="317"/>
        </w:tc>
        <w:tc>
          <w:tcPr>
            <w:tcW w:w="73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5398912" w:id="318"/>
          <w:p>
            <w:pPr>
              <w:spacing w:after="50" w:line="360" w:lineRule="auto" w:beforeLines="100"/>
              <w:ind w:left="0"/>
              <w:jc w:val="left"/>
            </w:pPr>
            <w:hyperlink r:id="rId4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https://aip.baidubce.com/oauth/2.0/token</w:t>
              </w:r>
            </w:hyperlink>
          </w:p>
          <w:bookmarkEnd w:id="318"/>
        </w:tc>
        <w:tc>
          <w:tcPr>
            <w:tcW w:w="8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3b3b7c1" w:id="3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POST</w:t>
            </w:r>
          </w:p>
          <w:bookmarkEnd w:id="319"/>
        </w:tc>
        <w:tc>
          <w:tcPr>
            <w:tcW w:w="108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eb6258a" w:id="3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grant_type=client_credentials&amp;client_id=API_KEY&amp;client_secret=SECRET_KEY</w:t>
            </w:r>
          </w:p>
          <w:bookmarkEnd w:id="320"/>
        </w:tc>
        <w:tc>
          <w:tcPr>
            <w:tcW w:w="35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b34bfa3" w:id="3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access_token（令牌）、expires_in（有效期，秒）</w:t>
            </w:r>
          </w:p>
          <w:bookmarkEnd w:id="321"/>
        </w:tc>
        <w:tc>
          <w:tcPr>
            <w:tcW w:w="18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d57ec39" w:id="3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用于后续识别API调用的鉴权</w:t>
            </w:r>
          </w:p>
          <w:bookmarkEnd w:id="322"/>
        </w:tc>
      </w:tr>
      <w:tr>
        <w:trPr>
          <w:trHeight w:val="495" w:hRule="atLeast"/>
        </w:trPr>
        <w:tc>
          <w:tcPr>
            <w:tcW w:w="9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fba1c2d" w:id="3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植物识别</w:t>
            </w:r>
          </w:p>
          <w:bookmarkEnd w:id="323"/>
        </w:tc>
        <w:tc>
          <w:tcPr>
            <w:tcW w:w="73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f337325" w:id="324"/>
          <w:p>
            <w:pPr>
              <w:spacing w:after="50" w:line="360" w:lineRule="auto" w:beforeLines="100"/>
              <w:ind w:left="0"/>
              <w:jc w:val="left"/>
            </w:pPr>
            <w:hyperlink r:id="rId5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https://aip.baidubce.com/rest/2.0/image-classify/v1/plant</w:t>
              </w:r>
            </w:hyperlink>
          </w:p>
          <w:bookmarkEnd w:id="324"/>
        </w:tc>
        <w:tc>
          <w:tcPr>
            <w:tcW w:w="8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326ed9e" w:id="3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POST</w:t>
            </w:r>
          </w:p>
          <w:bookmarkEnd w:id="325"/>
        </w:tc>
        <w:tc>
          <w:tcPr>
            <w:tcW w:w="108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ae3cfb1" w:id="3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image=图片Base64编码&amp;baike_num=1</w:t>
            </w:r>
          </w:p>
          <w:bookmarkEnd w:id="326"/>
        </w:tc>
        <w:tc>
          <w:tcPr>
            <w:tcW w:w="35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a336739" w:id="3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result（识别结果列表，含name、score、baike_info）</w:t>
            </w:r>
          </w:p>
          <w:bookmarkEnd w:id="327"/>
        </w:tc>
        <w:tc>
          <w:tcPr>
            <w:tcW w:w="18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c52a53c" w:id="3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baike_num=1表示返回百科信息</w:t>
            </w:r>
          </w:p>
          <w:bookmarkEnd w:id="328"/>
        </w:tc>
      </w:tr>
    </w:tbl>
    <w:bookmarkEnd w:id="310"/>
    <w:bookmarkStart w:name="se3n1" w:id="32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5.2 内部接口（前后端API）</w:t>
      </w:r>
    </w:p>
    <w:bookmarkEnd w:id="329"/>
    <w:bookmarkStart w:name="ud8e0cb82" w:id="33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核心接口采用RESTful风格，统一前缀为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/api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，按功能分为“植物相关”“提醒相关”两类：</w:t>
      </w:r>
    </w:p>
    <w:bookmarkEnd w:id="330"/>
    <w:bookmarkStart w:name="aAPL4" w:id="33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5.2.1 植物相关接口</w:t>
      </w:r>
    </w:p>
    <w:bookmarkEnd w:id="331"/>
    <w:bookmarkStart w:name="BWTTI" w:id="332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2602"/>
        <w:gridCol w:w="843"/>
        <w:gridCol w:w="2567"/>
        <w:gridCol w:w="8621"/>
        <w:gridCol w:w="1003"/>
      </w:tblGrid>
      <w:tr>
        <w:trPr>
          <w:trHeight w:val="495" w:hRule="atLeast"/>
        </w:trPr>
        <w:tc>
          <w:tcPr>
            <w:tcW w:w="26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58c6472" w:id="3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接口路径</w:t>
            </w:r>
          </w:p>
          <w:bookmarkEnd w:id="333"/>
        </w:tc>
        <w:tc>
          <w:tcPr>
            <w:tcW w:w="8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870b2a4" w:id="3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请求方式</w:t>
            </w:r>
          </w:p>
          <w:bookmarkEnd w:id="334"/>
        </w:tc>
        <w:tc>
          <w:tcPr>
            <w:tcW w:w="25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8c0bb2e" w:id="3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请求参数</w:t>
            </w:r>
          </w:p>
          <w:bookmarkEnd w:id="335"/>
        </w:tc>
        <w:tc>
          <w:tcPr>
            <w:tcW w:w="86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6a6a20d" w:id="3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响应参数（JSON格式）</w:t>
            </w:r>
          </w:p>
          <w:bookmarkEnd w:id="336"/>
        </w:tc>
        <w:tc>
          <w:tcPr>
            <w:tcW w:w="10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44cbee0" w:id="3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功能描述</w:t>
            </w:r>
          </w:p>
          <w:bookmarkEnd w:id="337"/>
        </w:tc>
      </w:tr>
      <w:tr>
        <w:trPr>
          <w:trHeight w:val="495" w:hRule="atLeast"/>
        </w:trPr>
        <w:tc>
          <w:tcPr>
            <w:tcW w:w="26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6b9cdf9" w:id="3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/api/plant/search</w:t>
            </w:r>
          </w:p>
          <w:bookmarkEnd w:id="338"/>
        </w:tc>
        <w:tc>
          <w:tcPr>
            <w:tcW w:w="8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a28a3c3" w:id="3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GET</w:t>
            </w:r>
          </w:p>
          <w:bookmarkEnd w:id="339"/>
        </w:tc>
        <w:tc>
          <w:tcPr>
            <w:tcW w:w="25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bfc5076" w:id="3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keyword（String，必填，≥2字符）</w:t>
            </w:r>
          </w:p>
          <w:bookmarkEnd w:id="340"/>
        </w:tc>
        <w:tc>
          <w:tcPr>
            <w:tcW w:w="86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4c62483" w:id="3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{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"code":200,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"msg":"success",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"data":[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{"plantId":1,"plantName":"绿萝","category":"藤本植物","imageUrl":"xxx.jpg"},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...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]}</w:t>
            </w:r>
          </w:p>
          <w:bookmarkEnd w:id="341"/>
        </w:tc>
        <w:tc>
          <w:tcPr>
            <w:tcW w:w="10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afc8d03" w:id="3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模糊搜索植物名称，返回匹配的植物列表（简化信息，用于搜索结果页）</w:t>
            </w:r>
          </w:p>
          <w:bookmarkEnd w:id="342"/>
        </w:tc>
      </w:tr>
      <w:tr>
        <w:trPr>
          <w:trHeight w:val="495" w:hRule="atLeast"/>
        </w:trPr>
        <w:tc>
          <w:tcPr>
            <w:tcW w:w="26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8323815" w:id="3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/api/plant/detail</w:t>
            </w:r>
          </w:p>
          <w:bookmarkEnd w:id="343"/>
        </w:tc>
        <w:tc>
          <w:tcPr>
            <w:tcW w:w="8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e440c27" w:id="3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GET</w:t>
            </w:r>
          </w:p>
          <w:bookmarkEnd w:id="344"/>
        </w:tc>
        <w:tc>
          <w:tcPr>
            <w:tcW w:w="25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ed6d61f" w:id="3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plantId（Integer，必填）</w:t>
            </w:r>
          </w:p>
          <w:bookmarkEnd w:id="345"/>
        </w:tc>
        <w:tc>
          <w:tcPr>
            <w:tcW w:w="86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3a4dbaf" w:id="3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{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"code":200,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"msg":"success",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"data":{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"plantId":1,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"plantName":"绿萝",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"category":"藤本植物",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"morphology":"叶片心形...",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"habit":"喜温暖湿润...",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"careWater":"每周1次...",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"imageUrls":["xxx1.jpg","xxx2.jpg"]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}}</w:t>
            </w:r>
          </w:p>
          <w:bookmarkEnd w:id="346"/>
        </w:tc>
        <w:tc>
          <w:tcPr>
            <w:tcW w:w="10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1ea70bc" w:id="3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根据plantId获取植物完整信息（用于详情页）</w:t>
            </w:r>
          </w:p>
          <w:bookmarkEnd w:id="347"/>
        </w:tc>
      </w:tr>
      <w:tr>
        <w:trPr>
          <w:trHeight w:val="495" w:hRule="atLeast"/>
        </w:trPr>
        <w:tc>
          <w:tcPr>
            <w:tcW w:w="26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1e578a0" w:id="3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/api/plant/recognize</w:t>
            </w:r>
          </w:p>
          <w:bookmarkEnd w:id="348"/>
        </w:tc>
        <w:tc>
          <w:tcPr>
            <w:tcW w:w="8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b6ddb39" w:id="3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POST</w:t>
            </w:r>
          </w:p>
          <w:bookmarkEnd w:id="349"/>
        </w:tc>
        <w:tc>
          <w:tcPr>
            <w:tcW w:w="25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3a02e9c" w:id="3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imageBase64（String，必填）</w:t>
            </w:r>
          </w:p>
          <w:bookmarkEnd w:id="350"/>
        </w:tc>
        <w:tc>
          <w:tcPr>
            <w:tcW w:w="86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421511e" w:id="3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{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"code":200,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"msg":"success",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"data":{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"name":"绿萝",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"score":0.92,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"plantId":1,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"plantName":"绿萝",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"imageUrl":"xxx.jpg"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}}</w:t>
            </w:r>
          </w:p>
          <w:bookmarkEnd w:id="351"/>
        </w:tc>
        <w:tc>
          <w:tcPr>
            <w:tcW w:w="10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c13c6e8" w:id="3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传入图片Base64，返回识别结果与关联植物信息</w:t>
            </w:r>
          </w:p>
          <w:bookmarkEnd w:id="352"/>
        </w:tc>
      </w:tr>
    </w:tbl>
    <w:bookmarkEnd w:id="332"/>
    <w:bookmarkStart w:name="j72CU" w:id="35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5.2.2 养护提醒相关接口</w:t>
      </w:r>
    </w:p>
    <w:bookmarkEnd w:id="353"/>
    <w:bookmarkStart w:name="suiPh" w:id="354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2478"/>
        <w:gridCol w:w="843"/>
        <w:gridCol w:w="3756"/>
        <w:gridCol w:w="11496"/>
        <w:gridCol w:w="60"/>
      </w:tblGrid>
      <w:tr>
        <w:trPr>
          <w:trHeight w:val="495" w:hRule="atLeast"/>
        </w:trPr>
        <w:tc>
          <w:tcPr>
            <w:tcW w:w="24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104d7fd" w:id="3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接口路径</w:t>
            </w:r>
          </w:p>
          <w:bookmarkEnd w:id="355"/>
        </w:tc>
        <w:tc>
          <w:tcPr>
            <w:tcW w:w="8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69027b9" w:id="3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请求方式</w:t>
            </w:r>
          </w:p>
          <w:bookmarkEnd w:id="356"/>
        </w:tc>
        <w:tc>
          <w:tcPr>
            <w:tcW w:w="37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5256afd" w:id="3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请求参数</w:t>
            </w:r>
          </w:p>
          <w:bookmarkEnd w:id="357"/>
        </w:tc>
        <w:tc>
          <w:tcPr>
            <w:tcW w:w="114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712024e" w:id="3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响应参数（JSON格式）</w:t>
            </w:r>
          </w:p>
          <w:bookmarkEnd w:id="358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2f646c1" w:id="3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功能描述</w:t>
            </w:r>
          </w:p>
          <w:bookmarkEnd w:id="359"/>
        </w:tc>
      </w:tr>
      <w:tr>
        <w:trPr>
          <w:trHeight w:val="495" w:hRule="atLeast"/>
        </w:trPr>
        <w:tc>
          <w:tcPr>
            <w:tcW w:w="24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2afff10" w:id="3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/api/remind/add</w:t>
            </w:r>
          </w:p>
          <w:bookmarkEnd w:id="360"/>
        </w:tc>
        <w:tc>
          <w:tcPr>
            <w:tcW w:w="8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6148d0d" w:id="3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POST</w:t>
            </w:r>
          </w:p>
          <w:bookmarkEnd w:id="361"/>
        </w:tc>
        <w:tc>
          <w:tcPr>
            <w:tcW w:w="37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94ff492" w:id="3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{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"openId":"xxx",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"plantId":1,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"remindType":"浇水",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"remindDate":"2025-12-20",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"remark":"避免浇到叶片"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}</w:t>
            </w:r>
          </w:p>
          <w:bookmarkEnd w:id="362"/>
        </w:tc>
        <w:tc>
          <w:tcPr>
            <w:tcW w:w="114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dace211" w:id="3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{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"code":200,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"msg":"添加提醒成功",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"data":null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}</w:t>
            </w:r>
          </w:p>
          <w:bookmarkEnd w:id="363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2a2219d" w:id="3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添加养护提醒</w:t>
            </w:r>
          </w:p>
          <w:bookmarkEnd w:id="364"/>
        </w:tc>
      </w:tr>
      <w:tr>
        <w:trPr>
          <w:trHeight w:val="495" w:hRule="atLeast"/>
        </w:trPr>
        <w:tc>
          <w:tcPr>
            <w:tcW w:w="24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441e48b" w:id="3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/api/remind/list</w:t>
            </w:r>
          </w:p>
          <w:bookmarkEnd w:id="365"/>
        </w:tc>
        <w:tc>
          <w:tcPr>
            <w:tcW w:w="8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c7fa4e8" w:id="3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GET</w:t>
            </w:r>
          </w:p>
          <w:bookmarkEnd w:id="366"/>
        </w:tc>
        <w:tc>
          <w:tcPr>
            <w:tcW w:w="37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be69caf" w:id="3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openId（String，必填）</w:t>
            </w:r>
          </w:p>
          <w:bookmarkEnd w:id="367"/>
        </w:tc>
        <w:tc>
          <w:tcPr>
            <w:tcW w:w="114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4ba71cc" w:id="3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{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"code":200,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"msg":"success",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"data":[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{"remindId":1,"plantName":"绿萝","remindType":"浇水","remindDate":"2025-12-20","status":0},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...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]}</w:t>
            </w:r>
          </w:p>
          <w:bookmarkEnd w:id="368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6ed21e7" w:id="3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获取当前用户的所有养护提醒（按创建时间倒序）</w:t>
            </w:r>
          </w:p>
          <w:bookmarkEnd w:id="369"/>
        </w:tc>
      </w:tr>
      <w:tr>
        <w:trPr>
          <w:trHeight w:val="495" w:hRule="atLeast"/>
        </w:trPr>
        <w:tc>
          <w:tcPr>
            <w:tcW w:w="24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864854e" w:id="3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/api/remind/update</w:t>
            </w:r>
          </w:p>
          <w:bookmarkEnd w:id="370"/>
        </w:tc>
        <w:tc>
          <w:tcPr>
            <w:tcW w:w="8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f0f3210" w:id="3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POST</w:t>
            </w:r>
          </w:p>
          <w:bookmarkEnd w:id="371"/>
        </w:tc>
        <w:tc>
          <w:tcPr>
            <w:tcW w:w="37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f3b0486" w:id="3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{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"remindId":1,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"remindType":"施肥",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"remindDate":"2025-12-25",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"remark":"薄肥"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}</w:t>
            </w:r>
          </w:p>
          <w:bookmarkEnd w:id="372"/>
        </w:tc>
        <w:tc>
          <w:tcPr>
            <w:tcW w:w="114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60ef32a" w:id="3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{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"code":200,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"msg":"更新提醒成功",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"data":null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}</w:t>
            </w:r>
          </w:p>
          <w:bookmarkEnd w:id="373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6c3a021" w:id="37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编辑养护提醒（仅允许修改类型、日期、备注）</w:t>
            </w:r>
          </w:p>
          <w:bookmarkEnd w:id="374"/>
        </w:tc>
      </w:tr>
      <w:tr>
        <w:trPr>
          <w:trHeight w:val="495" w:hRule="atLeast"/>
        </w:trPr>
        <w:tc>
          <w:tcPr>
            <w:tcW w:w="24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0c42ad6" w:id="3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/api/remind/delete</w:t>
            </w:r>
          </w:p>
          <w:bookmarkEnd w:id="375"/>
        </w:tc>
        <w:tc>
          <w:tcPr>
            <w:tcW w:w="8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89d3e05" w:id="37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GET</w:t>
            </w:r>
          </w:p>
          <w:bookmarkEnd w:id="376"/>
        </w:tc>
        <w:tc>
          <w:tcPr>
            <w:tcW w:w="37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813dd4f" w:id="3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remindId（Integer，必填）</w:t>
            </w:r>
          </w:p>
          <w:bookmarkEnd w:id="377"/>
        </w:tc>
        <w:tc>
          <w:tcPr>
            <w:tcW w:w="114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dc0d04d" w:id="3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{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"code":200,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"msg":"删除提醒成功",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"data":null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}</w:t>
            </w:r>
          </w:p>
          <w:bookmarkEnd w:id="378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e77d242" w:id="3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删除养护提醒</w:t>
            </w:r>
          </w:p>
          <w:bookmarkEnd w:id="379"/>
        </w:tc>
      </w:tr>
    </w:tbl>
    <w:bookmarkEnd w:id="354"/>
    <w:bookmarkStart w:name="nN7ia" w:id="38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六、附录</w:t>
      </w:r>
    </w:p>
    <w:bookmarkEnd w:id="380"/>
    <w:bookmarkStart w:name="BXX8p" w:id="38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6.1 术语表（补充技术术语）</w:t>
      </w:r>
    </w:p>
    <w:bookmarkEnd w:id="381"/>
    <w:bookmarkStart w:name="OqmCk" w:id="382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179"/>
        <w:gridCol w:w="7455"/>
      </w:tblGrid>
      <w:tr>
        <w:trPr>
          <w:trHeight w:val="495" w:hRule="atLeast"/>
        </w:trPr>
        <w:tc>
          <w:tcPr>
            <w:tcW w:w="617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23eb91d" w:id="3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术语</w:t>
            </w:r>
          </w:p>
          <w:bookmarkEnd w:id="383"/>
        </w:tc>
        <w:tc>
          <w:tcPr>
            <w:tcW w:w="74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89d3865" w:id="3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定义</w:t>
            </w:r>
          </w:p>
          <w:bookmarkEnd w:id="384"/>
        </w:tc>
      </w:tr>
      <w:tr>
        <w:trPr>
          <w:trHeight w:val="495" w:hRule="atLeast"/>
        </w:trPr>
        <w:tc>
          <w:tcPr>
            <w:tcW w:w="617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fedef2c" w:id="3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Base64</w:t>
            </w:r>
          </w:p>
          <w:bookmarkEnd w:id="385"/>
        </w:tc>
        <w:tc>
          <w:tcPr>
            <w:tcW w:w="74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a42dadd" w:id="3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一种二进制到文本的编码方式，将图片转为字符串格式，便于通过API传输（避免二进制数据传输丢失）</w:t>
            </w:r>
          </w:p>
          <w:bookmarkEnd w:id="386"/>
        </w:tc>
      </w:tr>
      <w:tr>
        <w:trPr>
          <w:trHeight w:val="495" w:hRule="atLeast"/>
        </w:trPr>
        <w:tc>
          <w:tcPr>
            <w:tcW w:w="617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c989960" w:id="3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RESTful API</w:t>
            </w:r>
          </w:p>
          <w:bookmarkEnd w:id="387"/>
        </w:tc>
        <w:tc>
          <w:tcPr>
            <w:tcW w:w="74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3430d0a" w:id="3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一种API设计风格，使用HTTP方法（GET/POST/PUT/DELETE）对应CRUD操作，URL路径表示资源（如/plant表示植物资源）</w:t>
            </w:r>
          </w:p>
          <w:bookmarkEnd w:id="388"/>
        </w:tc>
      </w:tr>
      <w:tr>
        <w:trPr>
          <w:trHeight w:val="495" w:hRule="atLeast"/>
        </w:trPr>
        <w:tc>
          <w:tcPr>
            <w:tcW w:w="617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780bf3c" w:id="3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临时路径（tempFilePath）</w:t>
            </w:r>
          </w:p>
          <w:bookmarkEnd w:id="389"/>
        </w:tc>
        <w:tc>
          <w:tcPr>
            <w:tcW w:w="74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d8083c8" w:id="3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微信小程序中，通过chooseImage API获取的图片临时存储路径，有效期较短，需及时处理（如转为Base64）</w:t>
            </w:r>
          </w:p>
          <w:bookmarkEnd w:id="390"/>
        </w:tc>
      </w:tr>
      <w:tr>
        <w:trPr>
          <w:trHeight w:val="495" w:hRule="atLeast"/>
        </w:trPr>
        <w:tc>
          <w:tcPr>
            <w:tcW w:w="617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658cb24" w:id="3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MyBatis</w:t>
            </w:r>
          </w:p>
          <w:bookmarkEnd w:id="391"/>
        </w:tc>
        <w:tc>
          <w:tcPr>
            <w:tcW w:w="74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903a30a" w:id="3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一款Java持久层框架，支持SQL与Java代码分离，通过XML或注解配置SQL语句，简化数据库操作</w:t>
            </w:r>
          </w:p>
          <w:bookmarkEnd w:id="392"/>
        </w:tc>
      </w:tr>
    </w:tbl>
    <w:bookmarkEnd w:id="382"/>
    <w:bookmarkStart w:name="mNQ7G" w:id="39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6.2 补充说明</w:t>
      </w:r>
    </w:p>
    <w:bookmarkEnd w:id="393"/>
    <w:bookmarkStart w:name="u14903541" w:id="394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本设计文档针对“植物百科”V1.0版本（微信小程序），后续若扩展APP版本或PC端，仅需新增前端模块，后端接口可复用（符合前后端分离设计）；</w:t>
      </w:r>
    </w:p>
    <w:bookmarkEnd w:id="394"/>
    <w:bookmarkStart w:name="ud3bf8231" w:id="395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Redis缓存为可选组件，学生项目初期可暂不集成，待后续用户量增加或查询性能下降时再引入；</w:t>
      </w:r>
    </w:p>
    <w:bookmarkEnd w:id="395"/>
    <w:bookmarkStart w:name="u69f6b4a3" w:id="396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所有UML图可通过Mermaid在线编辑器（</w:t>
      </w:r>
      <w:hyperlink r:id="rId6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https://mermaid-js.github.io/mermaid-live-editor/）渲染查看，确保图形逻辑正确。</w:t>
        </w:r>
      </w:hyperlink>
    </w:p>
    <w:bookmarkEnd w:id="396"/>
    <w:bookmarkStart w:name="u574799c4" w:id="397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后端代码需遵循“接口-实现类”分离原则，核心Service接口与DAO接口需编写Javadoc注释，便于开发人员理解功能。# 植物百科（微信小程序版）软件设计说明书</w:t>
      </w:r>
    </w:p>
    <w:bookmarkEnd w:id="397"/>
    <w:bookmarkStart w:name="Z6PS1" w:id="39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文档基本信息</w:t>
      </w:r>
    </w:p>
    <w:bookmarkEnd w:id="398"/>
    <w:bookmarkStart w:name="r29MC" w:id="39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734"/>
        <w:gridCol w:w="6900"/>
      </w:tblGrid>
      <w:tr>
        <w:trPr>
          <w:trHeight w:val="495" w:hRule="atLeast"/>
        </w:trPr>
        <w:tc>
          <w:tcPr>
            <w:tcW w:w="6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6a15c39" w:id="4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文档标题</w:t>
            </w:r>
          </w:p>
          <w:bookmarkEnd w:id="400"/>
        </w:tc>
        <w:tc>
          <w:tcPr>
            <w:tcW w:w="69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68d0caa" w:id="4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植物百科（微信小程序版）软件设计说明书</w:t>
            </w:r>
          </w:p>
          <w:bookmarkEnd w:id="401"/>
        </w:tc>
      </w:tr>
      <w:tr>
        <w:trPr>
          <w:trHeight w:val="495" w:hRule="atLeast"/>
        </w:trPr>
        <w:tc>
          <w:tcPr>
            <w:tcW w:w="6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47b6b8e" w:id="4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文档版本</w:t>
            </w:r>
          </w:p>
          <w:bookmarkEnd w:id="402"/>
        </w:tc>
        <w:tc>
          <w:tcPr>
            <w:tcW w:w="69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0d7be68" w:id="4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V1.0</w:t>
            </w:r>
          </w:p>
          <w:bookmarkEnd w:id="403"/>
        </w:tc>
      </w:tr>
      <w:tr>
        <w:trPr>
          <w:trHeight w:val="495" w:hRule="atLeast"/>
        </w:trPr>
        <w:tc>
          <w:tcPr>
            <w:tcW w:w="6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b1d8657" w:id="4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创建日期</w:t>
            </w:r>
          </w:p>
          <w:bookmarkEnd w:id="404"/>
        </w:tc>
        <w:tc>
          <w:tcPr>
            <w:tcW w:w="69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c24ef5e" w:id="4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2025-12-08</w:t>
            </w:r>
          </w:p>
          <w:bookmarkEnd w:id="405"/>
        </w:tc>
      </w:tr>
      <w:tr>
        <w:trPr>
          <w:trHeight w:val="495" w:hRule="atLeast"/>
        </w:trPr>
        <w:tc>
          <w:tcPr>
            <w:tcW w:w="6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cfd4645" w:id="4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修订历史</w:t>
            </w:r>
          </w:p>
          <w:bookmarkEnd w:id="406"/>
        </w:tc>
        <w:tc>
          <w:tcPr>
            <w:tcW w:w="69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cb36155" w:id="407"/>
          <w:p>
            <w:pPr>
              <w:spacing w:after="50" w:line="360" w:lineRule="auto" w:beforeLines="100"/>
              <w:ind w:left="0"/>
              <w:jc w:val="left"/>
            </w:pPr>
          </w:p>
          <w:bookmarkEnd w:id="407"/>
        </w:tc>
      </w:tr>
      <w:tr>
        <w:trPr>
          <w:trHeight w:val="495" w:hRule="atLeast"/>
        </w:trPr>
        <w:tc>
          <w:tcPr>
            <w:tcW w:w="6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49a3c00" w:id="408"/>
          <w:p>
            <w:pPr>
              <w:spacing w:after="50" w:line="360" w:lineRule="auto" w:beforeLines="100"/>
              <w:ind w:left="0"/>
              <w:jc w:val="left"/>
            </w:pPr>
          </w:p>
          <w:bookmarkEnd w:id="408"/>
        </w:tc>
        <w:tc>
          <w:tcPr>
            <w:tcW w:w="69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7e3d5ba" w:id="40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V1.0</w:t>
            </w:r>
          </w:p>
          <w:bookmarkEnd w:id="409"/>
        </w:tc>
      </w:tr>
    </w:tbl>
    <w:bookmarkEnd w:id="399"/>
    <w:bookmarkStart w:name="KIr3w" w:id="41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一、引言</w:t>
      </w:r>
    </w:p>
    <w:bookmarkEnd w:id="410"/>
    <w:bookmarkStart w:name="wCpeT" w:id="41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1.1 编写目的</w:t>
      </w:r>
    </w:p>
    <w:bookmarkEnd w:id="411"/>
    <w:bookmarkStart w:name="uefb89de5" w:id="4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本文档从技术实现角度，系统定义“植物百科”微信小程序的</w:t>
      </w:r>
      <w:r>
        <w:rPr>
          <w:rFonts w:ascii="宋体" w:hAnsi="Times New Roman" w:eastAsia="宋体"/>
          <w:b/>
          <w:i w:val="false"/>
          <w:color w:val="000000"/>
          <w:sz w:val="22"/>
        </w:rPr>
        <w:t>架构设计、数据模型、模块逻辑及接口规范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，核心目标包括：</w:t>
      </w:r>
    </w:p>
    <w:bookmarkEnd w:id="412"/>
    <w:bookmarkStart w:name="u5dc602c7" w:id="413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为前端（微信小程序）、后端（Spring Boot）开发人员提供编码直接依据，确保开发过程对齐设计标准；</w:t>
      </w:r>
    </w:p>
    <w:bookmarkEnd w:id="413"/>
    <w:bookmarkStart w:name="ud49e31f7" w:id="414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明确核心模块的内部逻辑与交互关系，降低团队协作沟通成本；</w:t>
      </w:r>
    </w:p>
    <w:bookmarkEnd w:id="414"/>
    <w:bookmarkStart w:name="u2936c8c4" w:id="415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预留扩展接口，为后续迭代（如新增社区功能、APP版本）提供技术支撑。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本文档面向开发人员、测试人员及项目评审人员，需结合《植物百科（微信小程序版）软件需求规格说明书》同步使用。</w:t>
      </w:r>
    </w:p>
    <w:bookmarkEnd w:id="415"/>
    <w:bookmarkStart w:name="gqhoM" w:id="41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1.2 设计范围</w:t>
      </w:r>
    </w:p>
    <w:bookmarkEnd w:id="416"/>
    <w:bookmarkStart w:name="u93b0d4d0" w:id="4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本设计覆盖“植物百科”V1.0版本全部核心功能，具体包括：</w:t>
      </w:r>
    </w:p>
    <w:bookmarkEnd w:id="417"/>
    <w:bookmarkStart w:name="ud73af727" w:id="418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前端：微信小程序端的</w:t>
      </w:r>
      <w:r>
        <w:rPr>
          <w:rFonts w:ascii="宋体" w:hAnsi="Times New Roman" w:eastAsia="宋体"/>
          <w:b/>
          <w:i w:val="false"/>
          <w:color w:val="000000"/>
          <w:sz w:val="22"/>
        </w:rPr>
        <w:t>首页与搜索模块、图片识别模块、养护提醒模块、植物详情模块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；</w:t>
      </w:r>
    </w:p>
    <w:bookmarkEnd w:id="418"/>
    <w:bookmarkStart w:name="u5899a836" w:id="419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后端：Spring Boot服务端的</w:t>
      </w:r>
      <w:r>
        <w:rPr>
          <w:rFonts w:ascii="宋体" w:hAnsi="Times New Roman" w:eastAsia="宋体"/>
          <w:b/>
          <w:i w:val="false"/>
          <w:color w:val="000000"/>
          <w:sz w:val="22"/>
        </w:rPr>
        <w:t>API网关模块、植物信息服务模块、识别服务模块、养护提醒服务模块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；</w:t>
      </w:r>
    </w:p>
    <w:bookmarkEnd w:id="419"/>
    <w:bookmarkStart w:name="u7c642c76" w:id="420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数据层：MySQL数据库设计（核心表结构）、可选Redis缓存设计；</w:t>
      </w:r>
    </w:p>
    <w:bookmarkEnd w:id="420"/>
    <w:bookmarkStart w:name="u972e47ab" w:id="421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第三方集成：百度植物识别API对接逻辑。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不包含后续迭代的“社区互动”“植物生长记录”“多语言支持”等扩展功能设计。</w:t>
      </w:r>
    </w:p>
    <w:bookmarkEnd w:id="421"/>
    <w:bookmarkStart w:name="Fia6v" w:id="42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1.3 术语定义</w:t>
      </w:r>
    </w:p>
    <w:bookmarkEnd w:id="422"/>
    <w:bookmarkStart w:name="npSc6" w:id="423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628"/>
        <w:gridCol w:w="7006"/>
      </w:tblGrid>
      <w:tr>
        <w:trPr>
          <w:trHeight w:val="495" w:hRule="atLeast"/>
        </w:trPr>
        <w:tc>
          <w:tcPr>
            <w:tcW w:w="662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2674193" w:id="4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术语/缩写</w:t>
            </w:r>
          </w:p>
          <w:bookmarkEnd w:id="424"/>
        </w:tc>
        <w:tc>
          <w:tcPr>
            <w:tcW w:w="70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751de03" w:id="4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定义说明</w:t>
            </w:r>
          </w:p>
          <w:bookmarkEnd w:id="425"/>
        </w:tc>
      </w:tr>
      <w:tr>
        <w:trPr>
          <w:trHeight w:val="495" w:hRule="atLeast"/>
        </w:trPr>
        <w:tc>
          <w:tcPr>
            <w:tcW w:w="662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374c42b" w:id="4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分层架构</w:t>
            </w:r>
          </w:p>
          <w:bookmarkEnd w:id="426"/>
        </w:tc>
        <w:tc>
          <w:tcPr>
            <w:tcW w:w="70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dae287d" w:id="4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后端采用“表现层（Controller）→业务逻辑层（Service）→数据访问层（DAO）”三层设计，职责边界清晰，便于维护与迭代</w:t>
            </w:r>
          </w:p>
          <w:bookmarkEnd w:id="427"/>
        </w:tc>
      </w:tr>
      <w:tr>
        <w:trPr>
          <w:trHeight w:val="495" w:hRule="atLeast"/>
        </w:trPr>
        <w:tc>
          <w:tcPr>
            <w:tcW w:w="662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24b0cf3" w:id="4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RESTful API</w:t>
            </w:r>
          </w:p>
          <w:bookmarkEnd w:id="428"/>
        </w:tc>
        <w:tc>
          <w:tcPr>
            <w:tcW w:w="70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92b7718" w:id="4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一种API设计风格，通过HTTP方法（GET/POST）映射业务操作（查询/新增），URL路径表示资源（如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/api/plant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表示植物资源）</w:t>
            </w:r>
          </w:p>
          <w:bookmarkEnd w:id="429"/>
        </w:tc>
      </w:tr>
      <w:tr>
        <w:trPr>
          <w:trHeight w:val="495" w:hRule="atLeast"/>
        </w:trPr>
        <w:tc>
          <w:tcPr>
            <w:tcW w:w="662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b6f010c" w:id="4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微信OpenID</w:t>
            </w:r>
          </w:p>
          <w:bookmarkEnd w:id="430"/>
        </w:tc>
        <w:tc>
          <w:tcPr>
            <w:tcW w:w="70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0fd8af0" w:id="4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微信用户在当前小程序的唯一标识，无需用户注册，用于关联“用户-养护提醒”数据，确保数据归属正确</w:t>
            </w:r>
          </w:p>
          <w:bookmarkEnd w:id="431"/>
        </w:tc>
      </w:tr>
      <w:tr>
        <w:trPr>
          <w:trHeight w:val="495" w:hRule="atLeast"/>
        </w:trPr>
        <w:tc>
          <w:tcPr>
            <w:tcW w:w="662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372e309" w:id="4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Base64编码</w:t>
            </w:r>
          </w:p>
          <w:bookmarkEnd w:id="432"/>
        </w:tc>
        <w:tc>
          <w:tcPr>
            <w:tcW w:w="70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6968da8" w:id="4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二进制转文本编码方式，将植物图片转为字符串格式，便于通过API传输（避免二进制数据丢失）</w:t>
            </w:r>
          </w:p>
          <w:bookmarkEnd w:id="433"/>
        </w:tc>
      </w:tr>
      <w:tr>
        <w:trPr>
          <w:trHeight w:val="495" w:hRule="atLeast"/>
        </w:trPr>
        <w:tc>
          <w:tcPr>
            <w:tcW w:w="662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d2ab510" w:id="4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MyBatis</w:t>
            </w:r>
          </w:p>
          <w:bookmarkEnd w:id="434"/>
        </w:tc>
        <w:tc>
          <w:tcPr>
            <w:tcW w:w="70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3ba1bdb" w:id="4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Java持久层框架，通过XML/注解配置SQL语句，实现DAO层与MySQL的交互，简化数据库操作</w:t>
            </w:r>
          </w:p>
          <w:bookmarkEnd w:id="435"/>
        </w:tc>
      </w:tr>
    </w:tbl>
    <w:bookmarkEnd w:id="423"/>
    <w:bookmarkStart w:name="euGWE" w:id="43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1.4 参考文献</w:t>
      </w:r>
    </w:p>
    <w:bookmarkEnd w:id="436"/>
    <w:bookmarkStart w:name="udf8e421a" w:id="437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《植物百科（微信小程序版）软件需求规格说明书》（V1.0，2025-12-05）</w:t>
      </w:r>
    </w:p>
    <w:bookmarkEnd w:id="437"/>
    <w:bookmarkStart w:name="uf7ce7782" w:id="438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《微信小程序开发官方文档-架构设计指南》（腾讯微信开放平台，2025）</w:t>
      </w:r>
    </w:p>
    <w:bookmarkEnd w:id="438"/>
    <w:bookmarkStart w:name="uf375f86e" w:id="439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《Spring Boot分层架构最佳实践》（Spring社区，2025）</w:t>
      </w:r>
    </w:p>
    <w:bookmarkEnd w:id="439"/>
    <w:bookmarkStart w:name="ua25e0b06" w:id="440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《百度植物识别API接口开发手册》（百度AI开放平台，2025）</w:t>
      </w:r>
    </w:p>
    <w:bookmarkEnd w:id="440"/>
    <w:bookmarkStart w:name="u63aeeb40" w:id="441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《MySQL数据库设计规范》（Oracle官方文档，2025）</w:t>
      </w:r>
    </w:p>
    <w:bookmarkEnd w:id="441"/>
    <w:bookmarkStart w:name="ua6d195f0" w:id="442"/>
    <w:bookmarkEnd w:id="442"/>
    <w:bookmarkStart w:name="zL6cy" w:id="44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二、系统总体设计</w:t>
      </w:r>
    </w:p>
    <w:bookmarkEnd w:id="443"/>
    <w:bookmarkStart w:name="VL8ib" w:id="44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2.1 系统架构设计</w:t>
      </w:r>
    </w:p>
    <w:bookmarkEnd w:id="444"/>
    <w:bookmarkStart w:name="ud5e96cf6" w:id="4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本系统采用“</w:t>
      </w:r>
      <w:r>
        <w:rPr>
          <w:rFonts w:ascii="宋体" w:hAnsi="Times New Roman" w:eastAsia="宋体"/>
          <w:b/>
          <w:i w:val="false"/>
          <w:color w:val="000000"/>
          <w:sz w:val="22"/>
        </w:rPr>
        <w:t>前后端分离+后端分层架构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”设计，前端聚焦轻量化交互，后端聚焦业务逻辑处理，通过RESTful API实现数据通信，同时集成第三方服务与数据存储层，架构图如下：</w:t>
      </w:r>
    </w:p>
    <w:bookmarkEnd w:id="445"/>
    <w:bookmarkStart w:name="zhKtG" w:id="446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graph TD    subgraph 前端层：微信小程序        A1[首页与搜索模块] --&gt; A[前端核心框架]        A2[图片识别模块] --&gt; A        A3[养护提醒模块] --&gt; A        A4[植物详情模块] --&gt; A        A --&gt; A5[微信API封装]  // 调用微信相册、相机、本地存储API    end        subgraph 通信层：RESTful API        B1[前端请求封装]  // 统一请求头（如Content-Type: application/json）、错误处理        B2[后端API网关]   // 请求路由、参数校验、身份验证（基于OpenID）        B3[后端响应封装]  // 统一响应格式（code/msg/data）    end        subgraph 后端业务层：Spring Boot        C1[表现层（Controller）]  // 接收请求：/api/plant/*, /api/remind/*        C2[业务逻辑层（Service）]  // 核心逻辑：植物搜索、识别对接、提醒管理        C3[数据访问层（DAO）]      // 数据交互：MyBatis映射，操作MySQL        C4[第三方服务层]           // 封装百度植物识别API调用逻辑        C1 --&gt; C2 --&gt; C3        C2 --&gt; C4    end        subgraph 数据存储层        D1[MySQL数据库]  // 存储：plant_info（植物信息）、remind_info（养护提醒）、user（用户）        D2[可选：Redis缓存]  // 缓存：高频访问植物信息（如绿萝、多肉），降低DB查询压力        C3 --&gt; D1        C3 --&gt; D2    end        // 数据流方向    A --&gt; B1 --&gt; B2 --&gt; C1    C1 --&gt; B3 --&gt; B1 --&gt; A    C4 --&gt; 百度API[百度植物识别API服务]</w:t>
      </w:r>
    </w:p>
    <w:bookmarkEnd w:id="446"/>
    <w:bookmarkStart w:name="QUcaM" w:id="44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架构分层职责说明</w:t>
      </w:r>
    </w:p>
    <w:bookmarkEnd w:id="447"/>
    <w:bookmarkStart w:name="OpunP" w:id="448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333"/>
        <w:gridCol w:w="4618"/>
        <w:gridCol w:w="4683"/>
      </w:tblGrid>
      <w:tr>
        <w:trPr>
          <w:trHeight w:val="495" w:hRule="atLeast"/>
        </w:trPr>
        <w:tc>
          <w:tcPr>
            <w:tcW w:w="43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84e7a03" w:id="4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层级</w:t>
            </w:r>
          </w:p>
          <w:bookmarkEnd w:id="449"/>
        </w:tc>
        <w:tc>
          <w:tcPr>
            <w:tcW w:w="46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ecc6025" w:id="4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核心组件</w:t>
            </w:r>
          </w:p>
          <w:bookmarkEnd w:id="450"/>
        </w:tc>
        <w:tc>
          <w:tcPr>
            <w:tcW w:w="46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b7d52cc" w:id="4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关键职责</w:t>
            </w:r>
          </w:p>
          <w:bookmarkEnd w:id="451"/>
        </w:tc>
      </w:tr>
      <w:tr>
        <w:trPr>
          <w:trHeight w:val="495" w:hRule="atLeast"/>
        </w:trPr>
        <w:tc>
          <w:tcPr>
            <w:tcW w:w="43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5331065" w:id="4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前端层</w:t>
            </w:r>
          </w:p>
          <w:bookmarkEnd w:id="452"/>
        </w:tc>
        <w:tc>
          <w:tcPr>
            <w:tcW w:w="46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863807e" w:id="4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四大功能模块+微信API封装</w:t>
            </w:r>
          </w:p>
          <w:bookmarkEnd w:id="453"/>
        </w:tc>
        <w:tc>
          <w:tcPr>
            <w:tcW w:w="46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6e0c492" w:id="4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提供用户交互界面（搜索框、识别按钮、提醒列表）；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 调用微信原生API（如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wx.chooseImage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选图、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wx.getSetting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查权限）；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3. 封装前端请求（统一错误码处理，如网络异常提示）</w:t>
            </w:r>
          </w:p>
          <w:bookmarkEnd w:id="454"/>
        </w:tc>
      </w:tr>
      <w:tr>
        <w:trPr>
          <w:trHeight w:val="495" w:hRule="atLeast"/>
        </w:trPr>
        <w:tc>
          <w:tcPr>
            <w:tcW w:w="43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82d3bf7" w:id="4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通信层</w:t>
            </w:r>
          </w:p>
          <w:bookmarkEnd w:id="455"/>
        </w:tc>
        <w:tc>
          <w:tcPr>
            <w:tcW w:w="46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ad0af32" w:id="4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API网关+请求/响应封装</w:t>
            </w:r>
          </w:p>
          <w:bookmarkEnd w:id="456"/>
        </w:tc>
        <w:tc>
          <w:tcPr>
            <w:tcW w:w="46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23866d3" w:id="4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后端API网关：路由请求到对应Controller，校验参数合法性（如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keyword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是否为空）；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 统一数据格式：请求用JSON，响应含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code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（状态码）、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msg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（提示）、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data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（业务数据）</w:t>
            </w:r>
          </w:p>
          <w:bookmarkEnd w:id="457"/>
        </w:tc>
      </w:tr>
      <w:tr>
        <w:trPr>
          <w:trHeight w:val="495" w:hRule="atLeast"/>
        </w:trPr>
        <w:tc>
          <w:tcPr>
            <w:tcW w:w="43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93da12c" w:id="4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后端业务层</w:t>
            </w:r>
          </w:p>
          <w:bookmarkEnd w:id="458"/>
        </w:tc>
        <w:tc>
          <w:tcPr>
            <w:tcW w:w="46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ebcea3f" w:id="4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三层架构+第三方服务层</w:t>
            </w:r>
          </w:p>
          <w:bookmarkEnd w:id="459"/>
        </w:tc>
        <w:tc>
          <w:tcPr>
            <w:tcW w:w="46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7594ba4" w:id="4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Controller：接收前端请求，返回标准化响应；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 Service：实现业务逻辑（如植物搜索模糊匹配、提醒日期校验）；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3. DAO：通过MyBatis执行SQL，操作数据库；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4. 第三方服务层：封装百度API鉴权、参数加密、结果解析逻辑</w:t>
            </w:r>
          </w:p>
          <w:bookmarkEnd w:id="460"/>
        </w:tc>
      </w:tr>
      <w:tr>
        <w:trPr>
          <w:trHeight w:val="495" w:hRule="atLeast"/>
        </w:trPr>
        <w:tc>
          <w:tcPr>
            <w:tcW w:w="43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97c8030" w:id="4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数据存储层</w:t>
            </w:r>
          </w:p>
          <w:bookmarkEnd w:id="461"/>
        </w:tc>
        <w:tc>
          <w:tcPr>
            <w:tcW w:w="46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ef1eab2" w:id="4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MySQL+可选Redis</w:t>
            </w:r>
          </w:p>
          <w:bookmarkEnd w:id="462"/>
        </w:tc>
        <w:tc>
          <w:tcPr>
            <w:tcW w:w="46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6c2f8eb" w:id="4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MySQL：存储结构化数据（植物信息、养护提醒、用户OpenID）；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 Redis（可选）：缓存高频访问植物信息，响应时间从200ms降至50ms</w:t>
            </w:r>
          </w:p>
          <w:bookmarkEnd w:id="463"/>
        </w:tc>
      </w:tr>
    </w:tbl>
    <w:bookmarkEnd w:id="448"/>
    <w:bookmarkStart w:name="ezWyY" w:id="46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2.2 核心设计思想</w:t>
      </w:r>
    </w:p>
    <w:bookmarkEnd w:id="464"/>
    <w:bookmarkStart w:name="ue23c275a" w:id="4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本系统设计遵循“</w:t>
      </w:r>
      <w:r>
        <w:rPr>
          <w:rFonts w:ascii="宋体" w:hAnsi="Times New Roman" w:eastAsia="宋体"/>
          <w:b/>
          <w:i w:val="false"/>
          <w:color w:val="000000"/>
          <w:sz w:val="22"/>
        </w:rPr>
        <w:t>简洁实用、可维护、易扩展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”三大原则，结合学生项目特点与软件设计规范，落地为以下核心思想：</w:t>
      </w:r>
    </w:p>
    <w:bookmarkEnd w:id="465"/>
    <w:bookmarkStart w:name="nXGuZ" w:id="46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2.2.1 遵循SOLID设计原则</w:t>
      </w:r>
    </w:p>
    <w:bookmarkEnd w:id="466"/>
    <w:bookmarkStart w:name="ua597d1c7" w:id="467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单一职责原则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：每个模块/类仅负责单一功能。例如：后端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PlantSearchService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仅处理植物搜索逻辑，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RecognitionService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仅处理图片识别对接，避免“大而全”的臃肿类；</w:t>
      </w:r>
    </w:p>
    <w:bookmarkEnd w:id="467"/>
    <w:bookmarkStart w:name="u0d98b056" w:id="468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开闭原则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：对扩展开放，对修改关闭。例如：后续需替换识别API（如从百度改为形色），仅需新增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XingseRecognitionService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实现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RecognitionService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接口，无需修改现有调用逻辑；</w:t>
      </w:r>
    </w:p>
    <w:bookmarkEnd w:id="468"/>
    <w:bookmarkStart w:name="ubdbb1693" w:id="469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依赖倒置原则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：依赖抽象而非具体实现。例如：Service层依赖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PlantDAO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接口（抽象），而非直接依赖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PlantDAOImpl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（具体实现），便于后续替换DAO层技术（如从MyBatis改为JPA）。</w:t>
      </w:r>
    </w:p>
    <w:bookmarkEnd w:id="469"/>
    <w:bookmarkStart w:name="dMu6y" w:id="47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2.2.2 前后端分离与数据解耦</w:t>
      </w:r>
    </w:p>
    <w:bookmarkEnd w:id="470"/>
    <w:bookmarkStart w:name="u6e54a261" w:id="471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前后端职责分离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：前端仅负责“界面渲染+用户交互”，不处理业务逻辑（如植物搜索的关键词匹配由后端完成）；后端仅负责“业务处理+数据存储”，不控制前端界面布局，通过API返回标准化数据，便于小程序独立迭代；</w:t>
      </w:r>
    </w:p>
    <w:bookmarkEnd w:id="471"/>
    <w:bookmarkStart w:name="u2ddda904" w:id="472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数据与逻辑解耦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：业务逻辑（如“提醒日期必须为未来”）封装在Service层，DAO层仅负责数据读写，避免SQL与业务逻辑混杂（如不在DAO层判断日期合法性），提高代码可维护性。</w:t>
      </w:r>
    </w:p>
    <w:bookmarkEnd w:id="472"/>
    <w:bookmarkStart w:name="FvKLh" w:id="47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2.2.3 轻量优先与可扩展性平衡</w:t>
      </w:r>
    </w:p>
    <w:bookmarkEnd w:id="473"/>
    <w:bookmarkStart w:name="ub432e6ac" w:id="474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轻量优先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：适配学生项目资源有限的特点，不引入复杂中间件（如微服务、消息队列），采用单体Spring Boot应用+MySQL，部署简单（可使用学生云服务器）；</w:t>
      </w:r>
    </w:p>
    <w:bookmarkEnd w:id="474"/>
    <w:bookmarkStart w:name="uf273a07f" w:id="475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预留扩展点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：关键模块接口化设计，便于后续扩展。例如：</w:t>
      </w:r>
    </w:p>
    <w:bookmarkEnd w:id="475"/>
    <w:bookmarkStart w:name="ua0c26aec" w:id="476"/>
    <w:p>
      <w:pPr>
        <w:numPr>
          <w:ilvl w:val="1"/>
          <w:numId w:val="1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植物信息来源：当前从MySQL读取，预留“对接植物园API”扩展点（新增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BotanicalGardenPlantDAO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实现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PlantDAO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）；</w:t>
      </w:r>
    </w:p>
    <w:bookmarkEnd w:id="476"/>
    <w:bookmarkStart w:name="u8f9f5f73" w:id="477"/>
    <w:p>
      <w:pPr>
        <w:numPr>
          <w:ilvl w:val="1"/>
          <w:numId w:val="1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提醒通知：当前仅小程序本地提醒，预留“微信模板消息”扩展点（新增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WechatNoticeService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）。</w:t>
      </w:r>
    </w:p>
    <w:bookmarkEnd w:id="477"/>
    <w:bookmarkStart w:name="IJDZv" w:id="47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2.2.4 易用性与性能兼顾</w:t>
      </w:r>
    </w:p>
    <w:bookmarkEnd w:id="478"/>
    <w:bookmarkStart w:name="u1985111f" w:id="479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前端易用性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：遵循微信小程序设计规范（如按钮位置、弹窗样式），核心操作步骤≤3步（如识别植物：点击按钮→选图→看结果）；</w:t>
      </w:r>
    </w:p>
    <w:bookmarkEnd w:id="479"/>
    <w:bookmarkStart w:name="ubaec8be7" w:id="480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后端性能优化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：高频访问的植物信息（如TOP20常见植物）通过Redis缓存，减少MySQL查询次数；图片识别请求采用“异步回调”（可选），避免前端长时间等待。</w:t>
      </w:r>
    </w:p>
    <w:bookmarkEnd w:id="480"/>
    <w:bookmarkStart w:name="Ucph9" w:id="48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2.3 技术选型说明</w:t>
      </w:r>
    </w:p>
    <w:bookmarkEnd w:id="481"/>
    <w:bookmarkStart w:name="uaa02f713" w:id="48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基于“学生项目易上手、开发效率高、成本低”目标，技术选型延续前期规划，具体适配性说明如下：</w:t>
      </w:r>
    </w:p>
    <w:bookmarkEnd w:id="482"/>
    <w:bookmarkStart w:name="yhujt" w:id="483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576"/>
        <w:gridCol w:w="2230"/>
        <w:gridCol w:w="7621"/>
        <w:gridCol w:w="3207"/>
      </w:tblGrid>
      <w:tr>
        <w:trPr>
          <w:trHeight w:val="495" w:hRule="atLeast"/>
        </w:trPr>
        <w:tc>
          <w:tcPr>
            <w:tcW w:w="5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359f970" w:id="4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技术领域</w:t>
            </w:r>
          </w:p>
          <w:bookmarkEnd w:id="484"/>
        </w:tc>
        <w:tc>
          <w:tcPr>
            <w:tcW w:w="22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70dc8f2" w:id="4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选型</w:t>
            </w:r>
          </w:p>
          <w:bookmarkEnd w:id="485"/>
        </w:tc>
        <w:tc>
          <w:tcPr>
            <w:tcW w:w="76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cffd62f" w:id="4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选型理由</w:t>
            </w:r>
          </w:p>
          <w:bookmarkEnd w:id="486"/>
        </w:tc>
        <w:tc>
          <w:tcPr>
            <w:tcW w:w="32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ab70983" w:id="4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架构适配性</w:t>
            </w:r>
          </w:p>
          <w:bookmarkEnd w:id="487"/>
        </w:tc>
      </w:tr>
      <w:tr>
        <w:trPr>
          <w:trHeight w:val="495" w:hRule="atLeast"/>
        </w:trPr>
        <w:tc>
          <w:tcPr>
            <w:tcW w:w="5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a099637" w:id="4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前端框架</w:t>
            </w:r>
          </w:p>
          <w:bookmarkEnd w:id="488"/>
        </w:tc>
        <w:tc>
          <w:tcPr>
            <w:tcW w:w="22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395c036" w:id="4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微信原生小程序开发框架</w:t>
            </w:r>
          </w:p>
          <w:bookmarkEnd w:id="489"/>
        </w:tc>
        <w:tc>
          <w:tcPr>
            <w:tcW w:w="76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98a470c" w:id="4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学生熟悉微信生态，学习成本低；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 官方组件丰富（如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picker-view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日期选择、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image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预览），无需额外引入UI库；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3. 支持实时预览与调试，适配小程序交互场景</w:t>
            </w:r>
          </w:p>
          <w:bookmarkEnd w:id="490"/>
        </w:tc>
        <w:tc>
          <w:tcPr>
            <w:tcW w:w="32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4f19ba3" w:id="4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与前端层“轻量化交互”需求匹配，可快速实现四大功能模块</w:t>
            </w:r>
          </w:p>
          <w:bookmarkEnd w:id="491"/>
        </w:tc>
      </w:tr>
      <w:tr>
        <w:trPr>
          <w:trHeight w:val="495" w:hRule="atLeast"/>
        </w:trPr>
        <w:tc>
          <w:tcPr>
            <w:tcW w:w="5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c5911ac" w:id="4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后端框架</w:t>
            </w:r>
          </w:p>
          <w:bookmarkEnd w:id="492"/>
        </w:tc>
        <w:tc>
          <w:tcPr>
            <w:tcW w:w="22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305daf5" w:id="4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Spring Boot 2.7.x（Java）</w:t>
            </w:r>
          </w:p>
          <w:bookmarkEnd w:id="493"/>
        </w:tc>
        <w:tc>
          <w:tcPr>
            <w:tcW w:w="76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9dc8908" w:id="4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自动配置减少XML配置，学生易上手；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 支持RESTful API开发，与前端API调用需求匹配；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3. 集成MyBatis简单，无需复杂依赖</w:t>
            </w:r>
          </w:p>
          <w:bookmarkEnd w:id="494"/>
        </w:tc>
        <w:tc>
          <w:tcPr>
            <w:tcW w:w="32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dd7fd30" w:id="4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适配后端分层架构，Controller/Service/DAO层职责清晰，开发效率高</w:t>
            </w:r>
          </w:p>
          <w:bookmarkEnd w:id="495"/>
        </w:tc>
      </w:tr>
      <w:tr>
        <w:trPr>
          <w:trHeight w:val="495" w:hRule="atLeast"/>
        </w:trPr>
        <w:tc>
          <w:tcPr>
            <w:tcW w:w="5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0e482f1" w:id="4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数据访问</w:t>
            </w:r>
          </w:p>
          <w:bookmarkEnd w:id="496"/>
        </w:tc>
        <w:tc>
          <w:tcPr>
            <w:tcW w:w="22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c2d70c3" w:id="4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MyBatis 3.x</w:t>
            </w:r>
          </w:p>
          <w:bookmarkEnd w:id="497"/>
        </w:tc>
        <w:tc>
          <w:tcPr>
            <w:tcW w:w="76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fa374b9" w:id="4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SQL与Java代码分离（XML配置），学生易调试；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 支持动态SQL（如植物搜索模糊查询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like concat('%', #{keyword}, '%')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）；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3. 与Spring Boot集成成熟</w:t>
            </w:r>
          </w:p>
          <w:bookmarkEnd w:id="498"/>
        </w:tc>
        <w:tc>
          <w:tcPr>
            <w:tcW w:w="32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ae99550" w:id="4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适配DAO层“数据交互”需求，简化MySQL操作</w:t>
            </w:r>
          </w:p>
          <w:bookmarkEnd w:id="499"/>
        </w:tc>
      </w:tr>
      <w:tr>
        <w:trPr>
          <w:trHeight w:val="495" w:hRule="atLeast"/>
        </w:trPr>
        <w:tc>
          <w:tcPr>
            <w:tcW w:w="5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64cc5e5" w:id="5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数据库</w:t>
            </w:r>
          </w:p>
          <w:bookmarkEnd w:id="500"/>
        </w:tc>
        <w:tc>
          <w:tcPr>
            <w:tcW w:w="22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b33262e" w:id="5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MySQL 8.0（社区版）</w:t>
            </w:r>
          </w:p>
          <w:bookmarkEnd w:id="501"/>
        </w:tc>
        <w:tc>
          <w:tcPr>
            <w:tcW w:w="76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5429b71" w:id="5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开源免费，安装配置简单；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 关系型数据库，适合存储“植物-提醒”关联数据；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3. 支持SQL语句，学生课程中常用</w:t>
            </w:r>
          </w:p>
          <w:bookmarkEnd w:id="502"/>
        </w:tc>
        <w:tc>
          <w:tcPr>
            <w:tcW w:w="32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2914de3" w:id="5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适配数据存储层“结构化数据”需求，与DAO层MyBatis完美兼容</w:t>
            </w:r>
          </w:p>
          <w:bookmarkEnd w:id="503"/>
        </w:tc>
      </w:tr>
      <w:tr>
        <w:trPr>
          <w:trHeight w:val="495" w:hRule="atLeast"/>
        </w:trPr>
        <w:tc>
          <w:tcPr>
            <w:tcW w:w="5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7538f17" w:id="5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缓存（可选）</w:t>
            </w:r>
          </w:p>
          <w:bookmarkEnd w:id="504"/>
        </w:tc>
        <w:tc>
          <w:tcPr>
            <w:tcW w:w="22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7b4e1c2" w:id="5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Redis 6.x</w:t>
            </w:r>
          </w:p>
          <w:bookmarkEnd w:id="505"/>
        </w:tc>
        <w:tc>
          <w:tcPr>
            <w:tcW w:w="76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b9507a3" w:id="5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开源免费，支持Key-Value存储，操作简单；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 降低MySQL压力，提升高频请求响应速度</w:t>
            </w:r>
          </w:p>
          <w:bookmarkEnd w:id="506"/>
        </w:tc>
        <w:tc>
          <w:tcPr>
            <w:tcW w:w="32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b91f99b" w:id="5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适配“性能优化”需求，可选择性集成，不影响核心功能</w:t>
            </w:r>
          </w:p>
          <w:bookmarkEnd w:id="507"/>
        </w:tc>
      </w:tr>
      <w:tr>
        <w:trPr>
          <w:trHeight w:val="495" w:hRule="atLeast"/>
        </w:trPr>
        <w:tc>
          <w:tcPr>
            <w:tcW w:w="5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730bc31" w:id="50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第三方API</w:t>
            </w:r>
          </w:p>
          <w:bookmarkEnd w:id="508"/>
        </w:tc>
        <w:tc>
          <w:tcPr>
            <w:tcW w:w="22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2761c98" w:id="50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百度植物识别API（免费版）</w:t>
            </w:r>
          </w:p>
          <w:bookmarkEnd w:id="509"/>
        </w:tc>
        <w:tc>
          <w:tcPr>
            <w:tcW w:w="76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29d03c6" w:id="5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免费额度满足测试需求（每月1000次）；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 接口文档清晰，含Java调用示例；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3. 识别准确率高（常见植物≥90%）</w:t>
            </w:r>
          </w:p>
          <w:bookmarkEnd w:id="510"/>
        </w:tc>
        <w:tc>
          <w:tcPr>
            <w:tcW w:w="32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87e52a3" w:id="5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适配后端“第三方服务层”需求，无需自研识别算法，快速落地功能</w:t>
            </w:r>
          </w:p>
          <w:bookmarkEnd w:id="511"/>
        </w:tc>
      </w:tr>
    </w:tbl>
    <w:bookmarkEnd w:id="483"/>
    <w:bookmarkStart w:name="NSKlo" w:id="51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三、数据库设计</w:t>
      </w:r>
    </w:p>
    <w:bookmarkEnd w:id="512"/>
    <w:bookmarkStart w:name="arUqB" w:id="51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3.1 概念结构设计（E-R图）</w:t>
      </w:r>
    </w:p>
    <w:bookmarkEnd w:id="513"/>
    <w:bookmarkStart w:name="u6faf5024" w:id="5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系统核心实体包括</w:t>
      </w:r>
      <w:r>
        <w:rPr>
          <w:rFonts w:ascii="宋体" w:hAnsi="Times New Roman" w:eastAsia="宋体"/>
          <w:b/>
          <w:i w:val="false"/>
          <w:color w:val="000000"/>
          <w:sz w:val="22"/>
        </w:rPr>
        <w:t>用户（User）、植物信息（PlantInfo）、养护提醒（RemindInfo）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，三者关系为：1个用户可创建多个养护提醒（一对多），1种植物可关联多个养护提醒（一对多），E-R图如下：</w:t>
      </w:r>
    </w:p>
    <w:bookmarkEnd w:id="514"/>
    <w:bookmarkStart w:name="bfSTq" w:id="515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erDiagram    User {        varchar(100) open_id PK  // 用户唯一标识（微信OpenID）        varchar(50) nick_name  // 用户昵称（可选，从微信获取）        varchar(200) avatar_url  // 用户头像（可选，从微信获取）        datetime create_time  // 首次访问时间    }        PlantInfo {        int plant_id PK  // 植物唯一ID（自增）        varchar(50) plant_name UK  // 植物名称（唯一，如“绿萝”）        varchar(30) category  // 植物分类（如“藤本植物”）        varchar(500) morphology  // 形态特征        varchar(500) habit  // 生长习性        varchar(300) distribution  // 分布区域（可选）        varchar(200) care_water  // 浇水要点        varchar(200) care_fertilizer  // 施肥要点        varchar(300) care_disease  // 病虫害防治（可选）        varchar(1000) image_urls  // 参考图片链接（多个用逗号分隔）        datetime update_time  // 信息更新时间    }        RemindInfo {        int remind_id PK  // 提醒唯一ID（自增）        varchar(100) open_id FK  // 关联用户OpenID        int plant_id FK  // 关联植物ID        varchar(20) remind_type  // 提醒类型（浇水/施肥/换盆）        date remind_date  // 提醒日期        varchar(50) remark  // 备注（可选）        tinyint status  // 状态（0=待提醒，1=已完成）        datetime create_time  // 创建时间        datetime update_time  // 更新时间    }        User ||--o{ RemindInfo : "创建"  // 用户→养护提醒：一对多    PlantInfo ||--o{ RemindInfo : "关联"  // 植物→养护提醒：一对多</w:t>
      </w:r>
    </w:p>
    <w:bookmarkEnd w:id="515"/>
    <w:bookmarkStart w:name="sQXq3" w:id="51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3.2 逻辑结构设计（核心类图）</w:t>
      </w:r>
    </w:p>
    <w:bookmarkEnd w:id="516"/>
    <w:bookmarkStart w:name="u8db037c4" w:id="5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后端核心类包括“实体类、DAO接口、Service接口及实现类”，类间关系体现“依赖注入”与“接口实现”，类图如下：</w:t>
      </w:r>
    </w:p>
    <w:bookmarkEnd w:id="517"/>
    <w:bookmarkStart w:name="Sa4T3" w:id="518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<![CDATA[classDiagram    direction TB        // 实体类（与数据库表对应）    class User {        -String openId        -String nickName        -String avatarUrl        -Date createTime        +getOpenId()        +setOpenId(String)        // 其他getter/setter    }        class PlantInfo {        -Integer plantId        -String plantName        -String category        -String morphology        -String habit        -String careWater        -String careFertilizer        -String imageUrls        -Date updateTime        +getPlantId()        +setPlantId(Integer)        // 其他getter/setter    }        class RemindInfo {        -Integer remindId        -String openId        -Integer plantId        -String remindType        -Date remindDate        -String remark        -Integer status        -Date createTime        +getRemindId()        +setRemindId(Integer)        // 其他getter/setter    }        // DAO接口（数据访问）    class PlantInfoDAO {        <<Interface>>        +List~PlantInfo~ searchByKeyword(String keyword)  // 模糊搜索植物        +PlantInfo getById(Integer plantId)  // 按ID查植物详情    }        class RemindInfoDAO {        <<Interface>>        +int addRemind(RemindInfo remindInfo)  // 新增提醒        +List~RemindInfo~ getByOpenId(String openId)  // 查用户提醒列表        +int updateRemind(RemindInfo remindInfo)  // 编辑提醒        +int deleteRemind(Integer remindId)  // 删除提醒    }        // Service接口（业务逻辑）    class PlantService {        <<Interface>>        +List~PlantInfo~ searchPlant(String keyword)  // 植物搜索（含参数校验）        +PlantInfo getPlantDetail(Integer plantId)  // 植物详情（含异常处理）    }        class RecognitionService {        <<Interface>>        +RecognitionResult recognizePlant(String imageBase64)  // 图片识别    }        class RemindService {        <<Interface>>        +Boolean addRemind(RemindInfo remindInfo)  // 新增提醒（含日期校验）        +List~RemindInfo~ getUserReminds(String openId)  // 查用户提醒    }        // Service实现类    class PlantServiceImpl {        -PlantInfoDAO plantInfoDAO  // 依赖注入        +List~PlantInfo~ searchPlant(String keyword)        +PlantInfo getPlantDetail(Integer plantId)    }        class RecognitionServiceImpl {        -String apiKey  // 百度API密钥        -String secretKey        +RecognitionResult recognizePlant(String imageBase64)    }        class RemindServiceImpl {        -RemindInfoDAO remindInfoDAO  // 依赖注入        +Boolean addRemind(RemindInfo remindInfo)        +List~RemindInfo~ getUserReminds(String openId)    }        // 类间关系    PlantService <|-- PlantServiceImpl : implements    PlantServiceImpl ..> PlantInfoDAO : depends on        RecognitionService <|-- RecognitionServiceImpl : implements        RemindService <|-- RemindServiceImpl : implements    RemindServiceImpl ..> RemindInfoDAO : depends on        RemindInfo ..> User : associates with    RemindInfo ..> PlantInfo : associates with]]></w:t>
      </w:r>
    </w:p>
    <w:bookmarkEnd w:id="518"/>
    <w:bookmarkStart w:name="s1803" w:id="51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3.3 数据表设计（核心表结构）</w:t>
      </w:r>
    </w:p>
    <w:bookmarkEnd w:id="519"/>
    <w:bookmarkStart w:name="uc6b17913" w:id="5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基于E-R图与类图，设计MySQL数据表结构，字段约束与需求文档数据字典一致：</w:t>
      </w:r>
    </w:p>
    <w:bookmarkEnd w:id="520"/>
    <w:bookmarkStart w:name="NbTOk" w:id="52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3.3.1 植物信息表（plant_info）</w:t>
      </w:r>
    </w:p>
    <w:bookmarkEnd w:id="521"/>
    <w:bookmarkStart w:name="TbNYJ" w:id="522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1855"/>
        <w:gridCol w:w="2478"/>
        <w:gridCol w:w="8796"/>
        <w:gridCol w:w="505"/>
      </w:tblGrid>
      <w:tr>
        <w:trPr>
          <w:trHeight w:val="495" w:hRule="atLeast"/>
        </w:trPr>
        <w:tc>
          <w:tcPr>
            <w:tcW w:w="18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5d69196" w:id="5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字段名</w:t>
            </w:r>
          </w:p>
          <w:bookmarkEnd w:id="523"/>
        </w:tc>
        <w:tc>
          <w:tcPr>
            <w:tcW w:w="24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a352a43" w:id="5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数据类型</w:t>
            </w:r>
          </w:p>
          <w:bookmarkEnd w:id="524"/>
        </w:tc>
        <w:tc>
          <w:tcPr>
            <w:tcW w:w="87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8e4c84c" w:id="5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约束</w:t>
            </w:r>
          </w:p>
          <w:bookmarkEnd w:id="525"/>
        </w:tc>
        <w:tc>
          <w:tcPr>
            <w:tcW w:w="5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ceb79de" w:id="5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备注</w:t>
            </w:r>
          </w:p>
          <w:bookmarkEnd w:id="526"/>
        </w:tc>
      </w:tr>
      <w:tr>
        <w:trPr>
          <w:trHeight w:val="495" w:hRule="atLeast"/>
        </w:trPr>
        <w:tc>
          <w:tcPr>
            <w:tcW w:w="18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1349b6a" w:id="5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plant_id</w:t>
            </w:r>
          </w:p>
          <w:bookmarkEnd w:id="527"/>
        </w:tc>
        <w:tc>
          <w:tcPr>
            <w:tcW w:w="24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7a0c304" w:id="5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INT</w:t>
            </w:r>
          </w:p>
          <w:bookmarkEnd w:id="528"/>
        </w:tc>
        <w:tc>
          <w:tcPr>
            <w:tcW w:w="87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8c27077" w:id="5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PRIMARY KEY, AUTO_INCREMENT</w:t>
            </w:r>
          </w:p>
          <w:bookmarkEnd w:id="529"/>
        </w:tc>
        <w:tc>
          <w:tcPr>
            <w:tcW w:w="5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0a89a4a" w:id="5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植物唯一ID</w:t>
            </w:r>
          </w:p>
          <w:bookmarkEnd w:id="530"/>
        </w:tc>
      </w:tr>
      <w:tr>
        <w:trPr>
          <w:trHeight w:val="495" w:hRule="atLeast"/>
        </w:trPr>
        <w:tc>
          <w:tcPr>
            <w:tcW w:w="18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9850c9e" w:id="5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plant_name</w:t>
            </w:r>
          </w:p>
          <w:bookmarkEnd w:id="531"/>
        </w:tc>
        <w:tc>
          <w:tcPr>
            <w:tcW w:w="24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b83cc39" w:id="5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VARCHAR(50)</w:t>
            </w:r>
          </w:p>
          <w:bookmarkEnd w:id="532"/>
        </w:tc>
        <w:tc>
          <w:tcPr>
            <w:tcW w:w="87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d748b86" w:id="5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NOT NULL, UNIQUE</w:t>
            </w:r>
          </w:p>
          <w:bookmarkEnd w:id="533"/>
        </w:tc>
        <w:tc>
          <w:tcPr>
            <w:tcW w:w="5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2ee11e4" w:id="5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植物名称（如“绿萝”）</w:t>
            </w:r>
          </w:p>
          <w:bookmarkEnd w:id="534"/>
        </w:tc>
      </w:tr>
      <w:tr>
        <w:trPr>
          <w:trHeight w:val="495" w:hRule="atLeast"/>
        </w:trPr>
        <w:tc>
          <w:tcPr>
            <w:tcW w:w="18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6a4bb69" w:id="5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category</w:t>
            </w:r>
          </w:p>
          <w:bookmarkEnd w:id="535"/>
        </w:tc>
        <w:tc>
          <w:tcPr>
            <w:tcW w:w="24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4a6174a" w:id="5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VARCHAR(30)</w:t>
            </w:r>
          </w:p>
          <w:bookmarkEnd w:id="536"/>
        </w:tc>
        <w:tc>
          <w:tcPr>
            <w:tcW w:w="87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967db23" w:id="5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NOT NULL</w:t>
            </w:r>
          </w:p>
          <w:bookmarkEnd w:id="537"/>
        </w:tc>
        <w:tc>
          <w:tcPr>
            <w:tcW w:w="5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3b515bd" w:id="5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植物分类（如“藤本植物”）</w:t>
            </w:r>
          </w:p>
          <w:bookmarkEnd w:id="538"/>
        </w:tc>
      </w:tr>
      <w:tr>
        <w:trPr>
          <w:trHeight w:val="495" w:hRule="atLeast"/>
        </w:trPr>
        <w:tc>
          <w:tcPr>
            <w:tcW w:w="18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e485682" w:id="5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morphology</w:t>
            </w:r>
          </w:p>
          <w:bookmarkEnd w:id="539"/>
        </w:tc>
        <w:tc>
          <w:tcPr>
            <w:tcW w:w="24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1c1f300" w:id="5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VARCHAR(500)</w:t>
            </w:r>
          </w:p>
          <w:bookmarkEnd w:id="540"/>
        </w:tc>
        <w:tc>
          <w:tcPr>
            <w:tcW w:w="87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f325782" w:id="5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NOT NULL</w:t>
            </w:r>
          </w:p>
          <w:bookmarkEnd w:id="541"/>
        </w:tc>
        <w:tc>
          <w:tcPr>
            <w:tcW w:w="5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16b60a7" w:id="5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形态特征（如“叶片心形，绿色有光泽”）</w:t>
            </w:r>
          </w:p>
          <w:bookmarkEnd w:id="542"/>
        </w:tc>
      </w:tr>
      <w:tr>
        <w:trPr>
          <w:trHeight w:val="495" w:hRule="atLeast"/>
        </w:trPr>
        <w:tc>
          <w:tcPr>
            <w:tcW w:w="18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b063696" w:id="5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habit</w:t>
            </w:r>
          </w:p>
          <w:bookmarkEnd w:id="543"/>
        </w:tc>
        <w:tc>
          <w:tcPr>
            <w:tcW w:w="24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8f61570" w:id="5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VARCHAR(500)</w:t>
            </w:r>
          </w:p>
          <w:bookmarkEnd w:id="544"/>
        </w:tc>
        <w:tc>
          <w:tcPr>
            <w:tcW w:w="87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00b5484" w:id="5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NOT NULL</w:t>
            </w:r>
          </w:p>
          <w:bookmarkEnd w:id="545"/>
        </w:tc>
        <w:tc>
          <w:tcPr>
            <w:tcW w:w="5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1bc6b61" w:id="5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生长习性（如“喜温暖湿润，忌阳光直射”）</w:t>
            </w:r>
          </w:p>
          <w:bookmarkEnd w:id="546"/>
        </w:tc>
      </w:tr>
      <w:tr>
        <w:trPr>
          <w:trHeight w:val="495" w:hRule="atLeast"/>
        </w:trPr>
        <w:tc>
          <w:tcPr>
            <w:tcW w:w="18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b7784b7" w:id="5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distribution</w:t>
            </w:r>
          </w:p>
          <w:bookmarkEnd w:id="547"/>
        </w:tc>
        <w:tc>
          <w:tcPr>
            <w:tcW w:w="24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f8aacb0" w:id="5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VARCHAR(300)</w:t>
            </w:r>
          </w:p>
          <w:bookmarkEnd w:id="548"/>
        </w:tc>
        <w:tc>
          <w:tcPr>
            <w:tcW w:w="87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82a70c2" w:id="5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NULL</w:t>
            </w:r>
          </w:p>
          <w:bookmarkEnd w:id="549"/>
        </w:tc>
        <w:tc>
          <w:tcPr>
            <w:tcW w:w="5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0fe7780" w:id="5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分布区域（可选）</w:t>
            </w:r>
          </w:p>
          <w:bookmarkEnd w:id="550"/>
        </w:tc>
      </w:tr>
      <w:tr>
        <w:trPr>
          <w:trHeight w:val="495" w:hRule="atLeast"/>
        </w:trPr>
        <w:tc>
          <w:tcPr>
            <w:tcW w:w="18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4e92031" w:id="5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care_water</w:t>
            </w:r>
          </w:p>
          <w:bookmarkEnd w:id="551"/>
        </w:tc>
        <w:tc>
          <w:tcPr>
            <w:tcW w:w="24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6009021" w:id="5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VARCHAR(200)</w:t>
            </w:r>
          </w:p>
          <w:bookmarkEnd w:id="552"/>
        </w:tc>
        <w:tc>
          <w:tcPr>
            <w:tcW w:w="87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88890bf" w:id="5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NOT NULL</w:t>
            </w:r>
          </w:p>
          <w:bookmarkEnd w:id="553"/>
        </w:tc>
        <w:tc>
          <w:tcPr>
            <w:tcW w:w="5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953cd29" w:id="5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浇水要点（如“每周1次，见干见湿”）</w:t>
            </w:r>
          </w:p>
          <w:bookmarkEnd w:id="554"/>
        </w:tc>
      </w:tr>
      <w:tr>
        <w:trPr>
          <w:trHeight w:val="495" w:hRule="atLeast"/>
        </w:trPr>
        <w:tc>
          <w:tcPr>
            <w:tcW w:w="18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c37bd02" w:id="5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care_fertilizer</w:t>
            </w:r>
          </w:p>
          <w:bookmarkEnd w:id="555"/>
        </w:tc>
        <w:tc>
          <w:tcPr>
            <w:tcW w:w="24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34b27d3" w:id="5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VARCHAR(200)</w:t>
            </w:r>
          </w:p>
          <w:bookmarkEnd w:id="556"/>
        </w:tc>
        <w:tc>
          <w:tcPr>
            <w:tcW w:w="87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0c4830e" w:id="5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NOT NULL</w:t>
            </w:r>
          </w:p>
          <w:bookmarkEnd w:id="557"/>
        </w:tc>
        <w:tc>
          <w:tcPr>
            <w:tcW w:w="5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ca237a5" w:id="5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施肥要点（如“每月1次薄肥”）</w:t>
            </w:r>
          </w:p>
          <w:bookmarkEnd w:id="558"/>
        </w:tc>
      </w:tr>
      <w:tr>
        <w:trPr>
          <w:trHeight w:val="495" w:hRule="atLeast"/>
        </w:trPr>
        <w:tc>
          <w:tcPr>
            <w:tcW w:w="18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d62b7bb" w:id="5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care_disease</w:t>
            </w:r>
          </w:p>
          <w:bookmarkEnd w:id="559"/>
        </w:tc>
        <w:tc>
          <w:tcPr>
            <w:tcW w:w="24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b1bd479" w:id="5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VARCHAR(300)</w:t>
            </w:r>
          </w:p>
          <w:bookmarkEnd w:id="560"/>
        </w:tc>
        <w:tc>
          <w:tcPr>
            <w:tcW w:w="87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30dad9a" w:id="5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NULL</w:t>
            </w:r>
          </w:p>
          <w:bookmarkEnd w:id="561"/>
        </w:tc>
        <w:tc>
          <w:tcPr>
            <w:tcW w:w="5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0c5ccdc" w:id="5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病虫害防治（可选）</w:t>
            </w:r>
          </w:p>
          <w:bookmarkEnd w:id="562"/>
        </w:tc>
      </w:tr>
      <w:tr>
        <w:trPr>
          <w:trHeight w:val="495" w:hRule="atLeast"/>
        </w:trPr>
        <w:tc>
          <w:tcPr>
            <w:tcW w:w="18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1a45916" w:id="5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image_urls</w:t>
            </w:r>
          </w:p>
          <w:bookmarkEnd w:id="563"/>
        </w:tc>
        <w:tc>
          <w:tcPr>
            <w:tcW w:w="24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1885770" w:id="5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VARCHAR(1000)</w:t>
            </w:r>
          </w:p>
          <w:bookmarkEnd w:id="564"/>
        </w:tc>
        <w:tc>
          <w:tcPr>
            <w:tcW w:w="87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85e7ede" w:id="5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NOT NULL</w:t>
            </w:r>
          </w:p>
          <w:bookmarkEnd w:id="565"/>
        </w:tc>
        <w:tc>
          <w:tcPr>
            <w:tcW w:w="5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1bc83b4" w:id="5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参考图片链接（多个用“,”分隔）</w:t>
            </w:r>
          </w:p>
          <w:bookmarkEnd w:id="566"/>
        </w:tc>
      </w:tr>
      <w:tr>
        <w:trPr>
          <w:trHeight w:val="495" w:hRule="atLeast"/>
        </w:trPr>
        <w:tc>
          <w:tcPr>
            <w:tcW w:w="18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b7fa124" w:id="5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update_time</w:t>
            </w:r>
          </w:p>
          <w:bookmarkEnd w:id="567"/>
        </w:tc>
        <w:tc>
          <w:tcPr>
            <w:tcW w:w="24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ebf5caf" w:id="5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DATETIME</w:t>
            </w:r>
          </w:p>
          <w:bookmarkEnd w:id="568"/>
        </w:tc>
        <w:tc>
          <w:tcPr>
            <w:tcW w:w="87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d1e3b5e" w:id="5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NOT NULL, DEFAULT CURRENT_TIMESTAMP ON UPDATE CURRENT_TIMESTAMP</w:t>
            </w:r>
          </w:p>
          <w:bookmarkEnd w:id="569"/>
        </w:tc>
        <w:tc>
          <w:tcPr>
            <w:tcW w:w="5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bb036a4" w:id="5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信息更新时间</w:t>
            </w:r>
          </w:p>
          <w:bookmarkEnd w:id="570"/>
        </w:tc>
      </w:tr>
    </w:tbl>
    <w:bookmarkEnd w:id="522"/>
    <w:bookmarkStart w:name="zULNf" w:id="57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3.3.2 养护提醒表（remind_info）</w:t>
      </w:r>
    </w:p>
    <w:bookmarkEnd w:id="571"/>
    <w:bookmarkStart w:name="KTMoF" w:id="572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1678"/>
        <w:gridCol w:w="2318"/>
        <w:gridCol w:w="8547"/>
        <w:gridCol w:w="1091"/>
      </w:tblGrid>
      <w:tr>
        <w:trPr>
          <w:trHeight w:val="495" w:hRule="atLeast"/>
        </w:trPr>
        <w:tc>
          <w:tcPr>
            <w:tcW w:w="1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4a98201" w:id="5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字段名</w:t>
            </w:r>
          </w:p>
          <w:bookmarkEnd w:id="573"/>
        </w:tc>
        <w:tc>
          <w:tcPr>
            <w:tcW w:w="23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8bd2328" w:id="57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数据类型</w:t>
            </w:r>
          </w:p>
          <w:bookmarkEnd w:id="574"/>
        </w:tc>
        <w:tc>
          <w:tcPr>
            <w:tcW w:w="85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5495e45" w:id="5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约束</w:t>
            </w:r>
          </w:p>
          <w:bookmarkEnd w:id="575"/>
        </w:tc>
        <w:tc>
          <w:tcPr>
            <w:tcW w:w="10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c61bdc6" w:id="57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备注</w:t>
            </w:r>
          </w:p>
          <w:bookmarkEnd w:id="576"/>
        </w:tc>
      </w:tr>
      <w:tr>
        <w:trPr>
          <w:trHeight w:val="495" w:hRule="atLeast"/>
        </w:trPr>
        <w:tc>
          <w:tcPr>
            <w:tcW w:w="1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e1933b0" w:id="5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remind_id</w:t>
            </w:r>
          </w:p>
          <w:bookmarkEnd w:id="577"/>
        </w:tc>
        <w:tc>
          <w:tcPr>
            <w:tcW w:w="23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31d33ac" w:id="5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INT</w:t>
            </w:r>
          </w:p>
          <w:bookmarkEnd w:id="578"/>
        </w:tc>
        <w:tc>
          <w:tcPr>
            <w:tcW w:w="85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dcf8dd9" w:id="5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PRIMARY KEY, AUTO_INCREMENT</w:t>
            </w:r>
          </w:p>
          <w:bookmarkEnd w:id="579"/>
        </w:tc>
        <w:tc>
          <w:tcPr>
            <w:tcW w:w="10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5963f85" w:id="58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提醒唯一ID</w:t>
            </w:r>
          </w:p>
          <w:bookmarkEnd w:id="580"/>
        </w:tc>
      </w:tr>
      <w:tr>
        <w:trPr>
          <w:trHeight w:val="495" w:hRule="atLeast"/>
        </w:trPr>
        <w:tc>
          <w:tcPr>
            <w:tcW w:w="1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98bb8a1" w:id="5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open_id</w:t>
            </w:r>
          </w:p>
          <w:bookmarkEnd w:id="581"/>
        </w:tc>
        <w:tc>
          <w:tcPr>
            <w:tcW w:w="23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b6aff1e" w:id="58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VARCHAR(100)</w:t>
            </w:r>
          </w:p>
          <w:bookmarkEnd w:id="582"/>
        </w:tc>
        <w:tc>
          <w:tcPr>
            <w:tcW w:w="85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e605779" w:id="5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NOT NULL</w:t>
            </w:r>
          </w:p>
          <w:bookmarkEnd w:id="583"/>
        </w:tc>
        <w:tc>
          <w:tcPr>
            <w:tcW w:w="10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eef2049" w:id="5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关联用户微信OpenID</w:t>
            </w:r>
          </w:p>
          <w:bookmarkEnd w:id="584"/>
        </w:tc>
      </w:tr>
      <w:tr>
        <w:trPr>
          <w:trHeight w:val="495" w:hRule="atLeast"/>
        </w:trPr>
        <w:tc>
          <w:tcPr>
            <w:tcW w:w="1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35596c9" w:id="5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plant_id</w:t>
            </w:r>
          </w:p>
          <w:bookmarkEnd w:id="585"/>
        </w:tc>
        <w:tc>
          <w:tcPr>
            <w:tcW w:w="23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6325556" w:id="5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INT</w:t>
            </w:r>
          </w:p>
          <w:bookmarkEnd w:id="586"/>
        </w:tc>
        <w:tc>
          <w:tcPr>
            <w:tcW w:w="85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f3f01d3" w:id="5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NOT NULL, FOREIGN KEY (plant_id) REFERENCES plant_info(plant_id)</w:t>
            </w:r>
          </w:p>
          <w:bookmarkEnd w:id="587"/>
        </w:tc>
        <w:tc>
          <w:tcPr>
            <w:tcW w:w="10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fb60fea" w:id="5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关联植物ID</w:t>
            </w:r>
          </w:p>
          <w:bookmarkEnd w:id="588"/>
        </w:tc>
      </w:tr>
      <w:tr>
        <w:trPr>
          <w:trHeight w:val="495" w:hRule="atLeast"/>
        </w:trPr>
        <w:tc>
          <w:tcPr>
            <w:tcW w:w="1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51987c4" w:id="5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remind_type</w:t>
            </w:r>
          </w:p>
          <w:bookmarkEnd w:id="589"/>
        </w:tc>
        <w:tc>
          <w:tcPr>
            <w:tcW w:w="23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e880ee6" w:id="5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VARCHAR(20)</w:t>
            </w:r>
          </w:p>
          <w:bookmarkEnd w:id="590"/>
        </w:tc>
        <w:tc>
          <w:tcPr>
            <w:tcW w:w="85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193e4da" w:id="5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NOT NULL, CHECK (remind_type IN ('浇水','施肥','换盆'))</w:t>
            </w:r>
          </w:p>
          <w:bookmarkEnd w:id="591"/>
        </w:tc>
        <w:tc>
          <w:tcPr>
            <w:tcW w:w="10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701571a" w:id="5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提醒类型</w:t>
            </w:r>
          </w:p>
          <w:bookmarkEnd w:id="592"/>
        </w:tc>
      </w:tr>
      <w:tr>
        <w:trPr>
          <w:trHeight w:val="495" w:hRule="atLeast"/>
        </w:trPr>
        <w:tc>
          <w:tcPr>
            <w:tcW w:w="1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9ea45c4" w:id="5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remind_date</w:t>
            </w:r>
          </w:p>
          <w:bookmarkEnd w:id="593"/>
        </w:tc>
        <w:tc>
          <w:tcPr>
            <w:tcW w:w="23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45056f2" w:id="5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DATE</w:t>
            </w:r>
          </w:p>
          <w:bookmarkEnd w:id="594"/>
        </w:tc>
        <w:tc>
          <w:tcPr>
            <w:tcW w:w="85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e1d97ac" w:id="5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NOT NULL</w:t>
            </w:r>
          </w:p>
          <w:bookmarkEnd w:id="595"/>
        </w:tc>
        <w:tc>
          <w:tcPr>
            <w:tcW w:w="10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534a2f4" w:id="5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提醒日期（仅支持未来日期）</w:t>
            </w:r>
          </w:p>
          <w:bookmarkEnd w:id="596"/>
        </w:tc>
      </w:tr>
      <w:tr>
        <w:trPr>
          <w:trHeight w:val="495" w:hRule="atLeast"/>
        </w:trPr>
        <w:tc>
          <w:tcPr>
            <w:tcW w:w="1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3d85a43" w:id="5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remark</w:t>
            </w:r>
          </w:p>
          <w:bookmarkEnd w:id="597"/>
        </w:tc>
        <w:tc>
          <w:tcPr>
            <w:tcW w:w="23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c8a1978" w:id="5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VARCHAR(50)</w:t>
            </w:r>
          </w:p>
          <w:bookmarkEnd w:id="598"/>
        </w:tc>
        <w:tc>
          <w:tcPr>
            <w:tcW w:w="85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35f4b65" w:id="5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NULL</w:t>
            </w:r>
          </w:p>
          <w:bookmarkEnd w:id="599"/>
        </w:tc>
        <w:tc>
          <w:tcPr>
            <w:tcW w:w="10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ab1ca54" w:id="6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备注（可选）</w:t>
            </w:r>
          </w:p>
          <w:bookmarkEnd w:id="600"/>
        </w:tc>
      </w:tr>
      <w:tr>
        <w:trPr>
          <w:trHeight w:val="495" w:hRule="atLeast"/>
        </w:trPr>
        <w:tc>
          <w:tcPr>
            <w:tcW w:w="1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7597c0d" w:id="6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status</w:t>
            </w:r>
          </w:p>
          <w:bookmarkEnd w:id="601"/>
        </w:tc>
        <w:tc>
          <w:tcPr>
            <w:tcW w:w="23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00867d9" w:id="6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TINYINT</w:t>
            </w:r>
          </w:p>
          <w:bookmarkEnd w:id="602"/>
        </w:tc>
        <w:tc>
          <w:tcPr>
            <w:tcW w:w="85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376ff59" w:id="6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NOT NULL, DEFAULT 0, CHECK (status IN (0,1))</w:t>
            </w:r>
          </w:p>
          <w:bookmarkEnd w:id="603"/>
        </w:tc>
        <w:tc>
          <w:tcPr>
            <w:tcW w:w="10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f5ee03e" w:id="6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状态（0=待提醒，1=已完成）</w:t>
            </w:r>
          </w:p>
          <w:bookmarkEnd w:id="604"/>
        </w:tc>
      </w:tr>
      <w:tr>
        <w:trPr>
          <w:trHeight w:val="495" w:hRule="atLeast"/>
        </w:trPr>
        <w:tc>
          <w:tcPr>
            <w:tcW w:w="1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89f41ee" w:id="6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create_time</w:t>
            </w:r>
          </w:p>
          <w:bookmarkEnd w:id="605"/>
        </w:tc>
        <w:tc>
          <w:tcPr>
            <w:tcW w:w="23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9714f01" w:id="6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DATETIME</w:t>
            </w:r>
          </w:p>
          <w:bookmarkEnd w:id="606"/>
        </w:tc>
        <w:tc>
          <w:tcPr>
            <w:tcW w:w="85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fa5b5c5" w:id="6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NOT NULL, DEFAULT CURRENT_TIMESTAMP</w:t>
            </w:r>
          </w:p>
          <w:bookmarkEnd w:id="607"/>
        </w:tc>
        <w:tc>
          <w:tcPr>
            <w:tcW w:w="10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c01fd63" w:id="60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创建时间</w:t>
            </w:r>
          </w:p>
          <w:bookmarkEnd w:id="608"/>
        </w:tc>
      </w:tr>
      <w:tr>
        <w:trPr>
          <w:trHeight w:val="495" w:hRule="atLeast"/>
        </w:trPr>
        <w:tc>
          <w:tcPr>
            <w:tcW w:w="1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9e907f3" w:id="60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update_time</w:t>
            </w:r>
          </w:p>
          <w:bookmarkEnd w:id="609"/>
        </w:tc>
        <w:tc>
          <w:tcPr>
            <w:tcW w:w="23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294bb3c" w:id="6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DATETIME</w:t>
            </w:r>
          </w:p>
          <w:bookmarkEnd w:id="610"/>
        </w:tc>
        <w:tc>
          <w:tcPr>
            <w:tcW w:w="85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6fd0ca8" w:id="6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NOT NULL, DEFAULT CURRENT_TIMESTAMP ON UPDATE CURRENT_TIMESTAMP</w:t>
            </w:r>
          </w:p>
          <w:bookmarkEnd w:id="611"/>
        </w:tc>
        <w:tc>
          <w:tcPr>
            <w:tcW w:w="10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1a51561" w:id="6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更新时间</w:t>
            </w:r>
          </w:p>
          <w:bookmarkEnd w:id="612"/>
        </w:tc>
      </w:tr>
    </w:tbl>
    <w:bookmarkEnd w:id="572"/>
    <w:bookmarkStart w:name="kww1v" w:id="61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四、模块详细设计</w:t>
      </w:r>
    </w:p>
    <w:bookmarkEnd w:id="613"/>
    <w:bookmarkStart w:name="M2Hcd" w:id="61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4.1 前端核心模块设计</w:t>
      </w:r>
    </w:p>
    <w:bookmarkEnd w:id="614"/>
    <w:bookmarkStart w:name="ue476b5f1" w:id="6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前端模块基于微信小程序“页面+组件”架构，核心模块包括</w:t>
      </w:r>
      <w:r>
        <w:rPr>
          <w:rFonts w:ascii="宋体" w:hAnsi="Times New Roman" w:eastAsia="宋体"/>
          <w:b/>
          <w:i w:val="false"/>
          <w:color w:val="000000"/>
          <w:sz w:val="22"/>
        </w:rPr>
        <w:t>图片识别模块、养护提醒模块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（重点说明，其他模块逻辑类似），每个模块包含“页面逻辑（JS）、界面布局（WXML）、样式（WXSS）”。</w:t>
      </w:r>
    </w:p>
    <w:bookmarkEnd w:id="615"/>
    <w:bookmarkStart w:name="J4abN" w:id="61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4.1.1 模块一：图片识别模块</w:t>
      </w:r>
    </w:p>
    <w:bookmarkEnd w:id="616"/>
    <w:bookmarkStart w:name="mlYDk" w:id="617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4.1.1.1 功能概述</w:t>
      </w:r>
    </w:p>
    <w:bookmarkEnd w:id="617"/>
    <w:bookmarkStart w:name="ue708ce1e" w:id="6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实现“触发识别→权限检查→选图/拍照→图片校验→调用后端接口→展示结果”全流程，是系统核心交互模块。</w:t>
      </w:r>
    </w:p>
    <w:bookmarkEnd w:id="618"/>
    <w:bookmarkStart w:name="YvRMs" w:id="619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4.1.1.2 内部逻辑（活动图）</w:t>
      </w:r>
    </w:p>
    <w:bookmarkEnd w:id="619"/>
    <w:bookmarkStart w:name="FKrj8" w:id="620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@startuml 图片识别模块内部逻辑start:用户点击首页“拍照识别”按钮;:调用wx.getSetting，检查相册/相机权限;if (权限是否授权) then (未授权)  :调用wx.authorize，请求用户授权;  if (用户是否同意) then (拒绝)    :显示“需授权权限才能使用识别功能”;    :提供“去设置”按钮，引导开启权限;    stop  else (同意)    :进入图片选择流程;  endifelse (已授权)  :进入图片选择流程;endif:弹出“从相册选择”/“拍照”选项框;if (用户选择) then (拍照)  :调用wx.chooseImage(sourceType: ['camera']);  :用户拍摄图片并确认;else (相册选择)  :调用wx.chooseImage(sourceType: ['album']);  :用户选择1张图片;endif:获取图片临时路径（tempFilePath）;:校验格式（JPG/PNG）与大小（≤5MB）;if (校验结果) then (不通过)  :显示“仅支持JPG/PNG，大小≤5MB”;  :返回识别入口，允许重新选择;else (通过)  :将图片转为Base64格式;  :调用后端“/api/plant/recognize”接口;  :显示“识别中...”加载动画;endifif (后端响应) then (成功：code=200)  :解析数据（植物名称、置信度、plantId）;  if (置信度≥60%) then (合格)    :显示识别结果（名称+置信度+参考图）;    :提供“查看详情”/“重新识别”按钮;  else (不合格)    :显示“识别可能不准确，建议拍清晰叶片”;    :仍展示结果，允许查看详情;  endifelse (失败：code≠200)  :显示错误提示（如“识别服务异常”）;  :提供“重试”按钮;endifend@enduml</w:t>
      </w:r>
    </w:p>
    <w:bookmarkEnd w:id="620"/>
    <w:bookmarkStart w:name="BLaSM" w:id="621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4.1.1.3 关键组件</w:t>
      </w:r>
    </w:p>
    <w:bookmarkEnd w:id="621"/>
    <w:bookmarkStart w:name="u5457e26d" w:id="622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权限检查组件（authCheck.js）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：封装权限检查与请求逻辑，供其他模块复用（如后续新增“图片分享”）；</w:t>
      </w:r>
    </w:p>
    <w:bookmarkEnd w:id="622"/>
    <w:bookmarkStart w:name="u6de1aa1c" w:id="623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图片转Base64组件（image2Base64.js）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：调用微信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wx.getFileSystemManager().readFile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，统一处理图片编码；</w:t>
      </w:r>
    </w:p>
    <w:bookmarkEnd w:id="623"/>
    <w:bookmarkStart w:name="u46a71db5" w:id="624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加载动画组件（loadingToast.wxml）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：全局复用的加载提示，避免重复开发。</w:t>
      </w:r>
    </w:p>
    <w:bookmarkEnd w:id="624"/>
    <w:bookmarkStart w:name="QUFUX" w:id="62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4.1.2 模块二：养护提醒模块（添加提醒流程）</w:t>
      </w:r>
    </w:p>
    <w:bookmarkEnd w:id="625"/>
    <w:bookmarkStart w:name="PTRzb" w:id="626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4.1.2.1 功能概述</w:t>
      </w:r>
    </w:p>
    <w:bookmarkEnd w:id="626"/>
    <w:bookmarkStart w:name="uf7f5e7ef" w:id="6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实现“关联植物→选择类型→选择日期→保存提醒”逻辑，核心是“用户数据隔离”与“日期校验”。</w:t>
      </w:r>
    </w:p>
    <w:bookmarkEnd w:id="627"/>
    <w:bookmarkStart w:name="pBu5T" w:id="628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4.1.2.2 内部逻辑（活动图）</w:t>
      </w:r>
    </w:p>
    <w:bookmarkEnd w:id="628"/>
    <w:bookmarkStart w:name="cWrTQ" w:id="629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@startuml 添加养护提醒内部逻辑start:用户从植物详情页点击“添加养护提醒”;:携带当前植物的plantId/plantName进入添加页面;:页面加载，默认选中当前植物;:用户选择提醒类型（浇水/施肥/换盆）;:调用wx.datePicker，限制选择未来日期;:用户选择提醒日期并确认;:用户可填写备注（≤50字符）;:点击“保存”按钮;:前端校验（植物/类型/日期是否完整）;if (校验结果) then (不通过)  :显示对应错误（如“请选择提醒类型”）;  :停留在添加页面;else (通过)  :从本地存储获取openId;  :构造提醒数据（openId/plantId/类型/日期）;  :调用后端“/api/remind/add”接口;  :显示“保存中...”提示;endifif (后端响应) then (成功：code=200)  :显示“添加成功”;  :返回提醒列表页，刷新数据（新提醒置顶）;else (失败：code≠200)  :显示错误提示（如“日期需为未来”）;  :允许重新修改;endifend@enduml</w:t>
      </w:r>
    </w:p>
    <w:bookmarkEnd w:id="629"/>
    <w:bookmarkStart w:name="WdktL" w:id="63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4.2 后端核心模块设计</w:t>
      </w:r>
    </w:p>
    <w:bookmarkEnd w:id="630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9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https://aip.baidubce.com/oauth/2.0/token" TargetMode="External" Type="http://schemas.openxmlformats.org/officeDocument/2006/relationships/hyperlink"/><Relationship Id="rId5" Target="https://aip.baidubce.com/rest/2.0/image-classify/v1/plant" TargetMode="External" Type="http://schemas.openxmlformats.org/officeDocument/2006/relationships/hyperlink"/><Relationship Id="rId6" Target="https://mermaid-js.github.io/mermaid-live-editor/&#65289;&#28210;&#26579;&#26597;&#30475;&#65292;&#30830;&#20445;&#22270;&#24418;&#36923;&#36753;&#27491;&#30830;&#12290;" TargetMode="External" Type="http://schemas.openxmlformats.org/officeDocument/2006/relationships/hyperlink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