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软件需求规格说明书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ZWuKY" w:id="0"/>
      <w:r>
        <w:rPr>
          <w:rFonts w:ascii="宋体" w:hAnsi="Times New Roman" w:eastAsia="宋体"/>
        </w:rPr>
        <w:t>植物百科（微信小程序版）软件需求规格说明书</w:t>
      </w:r>
    </w:p>
    <w:bookmarkEnd w:id="0"/>
    <w:bookmarkStart w:name="kNaok" w:id="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文档基本信息</w:t>
      </w:r>
    </w:p>
    <w:bookmarkEnd w:id="1"/>
    <w:bookmarkStart w:name="x1mu6" w:id="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734"/>
        <w:gridCol w:w="6900"/>
      </w:tblGrid>
      <w:tr>
        <w:trPr>
          <w:trHeight w:val="495" w:hRule="atLeast"/>
        </w:trPr>
        <w:tc>
          <w:tcPr>
            <w:tcW w:w="6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bbec3e6" w:id="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文档标题</w:t>
            </w:r>
          </w:p>
          <w:bookmarkEnd w:id="3"/>
        </w:tc>
        <w:tc>
          <w:tcPr>
            <w:tcW w:w="6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ded667d" w:id="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植物百科（微信小程序版）软件需求规格说明书</w:t>
            </w:r>
          </w:p>
          <w:bookmarkEnd w:id="4"/>
        </w:tc>
      </w:tr>
      <w:tr>
        <w:trPr>
          <w:trHeight w:val="495" w:hRule="atLeast"/>
        </w:trPr>
        <w:tc>
          <w:tcPr>
            <w:tcW w:w="6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b82de91" w:id="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文档版本</w:t>
            </w:r>
          </w:p>
          <w:bookmarkEnd w:id="5"/>
        </w:tc>
        <w:tc>
          <w:tcPr>
            <w:tcW w:w="6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c9fb4a2" w:id="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V1.0</w:t>
            </w:r>
          </w:p>
          <w:bookmarkEnd w:id="6"/>
        </w:tc>
      </w:tr>
      <w:tr>
        <w:trPr>
          <w:trHeight w:val="495" w:hRule="atLeast"/>
        </w:trPr>
        <w:tc>
          <w:tcPr>
            <w:tcW w:w="6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ea7dca0" w:id="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创建日期</w:t>
            </w:r>
          </w:p>
          <w:bookmarkEnd w:id="7"/>
        </w:tc>
        <w:tc>
          <w:tcPr>
            <w:tcW w:w="6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6d9e529" w:id="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2025-12-05</w:t>
            </w:r>
          </w:p>
          <w:bookmarkEnd w:id="8"/>
        </w:tc>
      </w:tr>
      <w:tr>
        <w:trPr>
          <w:trHeight w:val="495" w:hRule="atLeast"/>
        </w:trPr>
        <w:tc>
          <w:tcPr>
            <w:tcW w:w="6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4638c9" w:id="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修订历史</w:t>
            </w:r>
          </w:p>
          <w:bookmarkEnd w:id="9"/>
        </w:tc>
        <w:tc>
          <w:tcPr>
            <w:tcW w:w="6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80f156" w:id="10"/>
          <w:p>
            <w:pPr>
              <w:spacing w:after="50" w:line="360" w:lineRule="auto" w:beforeLines="100"/>
              <w:ind w:left="0"/>
              <w:jc w:val="left"/>
            </w:pPr>
          </w:p>
          <w:bookmarkEnd w:id="10"/>
        </w:tc>
      </w:tr>
      <w:tr>
        <w:trPr>
          <w:trHeight w:val="495" w:hRule="atLeast"/>
        </w:trPr>
        <w:tc>
          <w:tcPr>
            <w:tcW w:w="6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e163a2b" w:id="11"/>
          <w:p>
            <w:pPr>
              <w:spacing w:after="50" w:line="360" w:lineRule="auto" w:beforeLines="100"/>
              <w:ind w:left="0"/>
              <w:jc w:val="left"/>
            </w:pPr>
          </w:p>
          <w:bookmarkEnd w:id="11"/>
        </w:tc>
        <w:tc>
          <w:tcPr>
            <w:tcW w:w="6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35fc99" w:id="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V1.0</w:t>
            </w:r>
          </w:p>
          <w:bookmarkEnd w:id="12"/>
        </w:tc>
      </w:tr>
    </w:tbl>
    <w:bookmarkEnd w:id="2"/>
    <w:bookmarkStart w:name="X3FZL" w:id="1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一、引言</w:t>
      </w:r>
    </w:p>
    <w:bookmarkEnd w:id="13"/>
    <w:bookmarkStart w:name="nJNFP" w:id="1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1.1 编写目的</w:t>
      </w:r>
    </w:p>
    <w:bookmarkEnd w:id="14"/>
    <w:bookmarkStart w:name="u969d7c1b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本文档旨在详细描述“植物百科”微信小程序的</w:t>
      </w:r>
      <w:r>
        <w:rPr>
          <w:rFonts w:ascii="宋体" w:hAnsi="Times New Roman" w:eastAsia="宋体"/>
          <w:b/>
          <w:i w:val="false"/>
          <w:color w:val="000000"/>
          <w:sz w:val="22"/>
        </w:rPr>
        <w:t>功能性需求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与</w:t>
      </w:r>
      <w:r>
        <w:rPr>
          <w:rFonts w:ascii="宋体" w:hAnsi="Times New Roman" w:eastAsia="宋体"/>
          <w:b/>
          <w:i w:val="false"/>
          <w:color w:val="000000"/>
          <w:sz w:val="22"/>
        </w:rPr>
        <w:t>非功能性需求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，明确系统需实现的功能范围、交互逻辑及质量标准。其核心用途包括：</w:t>
      </w:r>
    </w:p>
    <w:bookmarkEnd w:id="15"/>
    <w:bookmarkStart w:name="u585834b1" w:id="1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作为开发团队（前端、后端）编码实现的直接依据；</w:t>
      </w:r>
    </w:p>
    <w:bookmarkEnd w:id="16"/>
    <w:bookmarkStart w:name="u459c4c27" w:id="1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作为测试团队设计测试用例、执行测试验证的基准；</w:t>
      </w:r>
    </w:p>
    <w:bookmarkEnd w:id="17"/>
    <w:bookmarkStart w:name="u2fa2d3e3" w:id="1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作为项目小组与指导老师、潜在用户沟通需求的统一载体，避免需求歧义。本文档面向开发人员、测试人员、设计人员及项目相关评审人员。</w:t>
      </w:r>
    </w:p>
    <w:bookmarkEnd w:id="18"/>
    <w:bookmarkStart w:name="qulZZ" w:id="1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1.2 项目背景</w:t>
      </w:r>
    </w:p>
    <w:bookmarkEnd w:id="19"/>
    <w:bookmarkStart w:name="u04bf48d9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项目为学生课程实践项目，针对普通植物爱好者（如家庭园艺新手）及学生群体“植物识别难、养护知识碎片化”的痛点，开发一款轻量化微信小程序。系统通过对接第三方植物识别API，整合100种常见植物的权威信息，提供“识别-查询-养护提醒”一站式服务，无需用户下载独立APP，降低使用门槛。项目定位为“实用型工具+轻科普”，不包含复杂的社区互动或电商功能，聚焦核心需求快速落地。</w:t>
      </w:r>
    </w:p>
    <w:bookmarkEnd w:id="20"/>
    <w:bookmarkStart w:name="hmbLv" w:id="2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1.3 术语定义</w:t>
      </w:r>
    </w:p>
    <w:bookmarkEnd w:id="21"/>
    <w:bookmarkStart w:name="gyQ4e" w:id="2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749"/>
        <w:gridCol w:w="6885"/>
      </w:tblGrid>
      <w:tr>
        <w:trPr>
          <w:trHeight w:val="495" w:hRule="atLeast"/>
        </w:trPr>
        <w:tc>
          <w:tcPr>
            <w:tcW w:w="67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588569b" w:id="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术语/缩写</w:t>
            </w:r>
          </w:p>
          <w:bookmarkEnd w:id="23"/>
        </w:tc>
        <w:tc>
          <w:tcPr>
            <w:tcW w:w="68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37d1613" w:id="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定义说明</w:t>
            </w:r>
          </w:p>
          <w:bookmarkEnd w:id="24"/>
        </w:tc>
      </w:tr>
      <w:tr>
        <w:trPr>
          <w:trHeight w:val="495" w:hRule="atLeast"/>
        </w:trPr>
        <w:tc>
          <w:tcPr>
            <w:tcW w:w="67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041fd5" w:id="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微信小程序</w:t>
            </w:r>
          </w:p>
          <w:bookmarkEnd w:id="25"/>
        </w:tc>
        <w:tc>
          <w:tcPr>
            <w:tcW w:w="68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0c2609d" w:id="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基于微信生态的轻量化应用，用户无需下载安装，通过微信扫码或搜索即可使用，本项目核心载体</w:t>
            </w:r>
          </w:p>
          <w:bookmarkEnd w:id="26"/>
        </w:tc>
      </w:tr>
      <w:tr>
        <w:trPr>
          <w:trHeight w:val="495" w:hRule="atLeast"/>
        </w:trPr>
        <w:tc>
          <w:tcPr>
            <w:tcW w:w="67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d07882" w:id="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第三方识别API</w:t>
            </w:r>
          </w:p>
          <w:bookmarkEnd w:id="27"/>
        </w:tc>
        <w:tc>
          <w:tcPr>
            <w:tcW w:w="68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4fabd09" w:id="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指百度植物识别API（免费版），系统通过调用该API实现植物图片识别功能，每月免费调用额度1000次</w:t>
            </w:r>
          </w:p>
          <w:bookmarkEnd w:id="28"/>
        </w:tc>
      </w:tr>
      <w:tr>
        <w:trPr>
          <w:trHeight w:val="495" w:hRule="atLeast"/>
        </w:trPr>
        <w:tc>
          <w:tcPr>
            <w:tcW w:w="67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fb80e8" w:id="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养护提醒</w:t>
            </w:r>
          </w:p>
          <w:bookmarkEnd w:id="29"/>
        </w:tc>
        <w:tc>
          <w:tcPr>
            <w:tcW w:w="68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89b814" w:id="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系统允许用户手动添加的植物养护任务（如浇水、施肥），设置提醒日期后，小程序在对应日期推送通知</w:t>
            </w:r>
          </w:p>
          <w:bookmarkEnd w:id="30"/>
        </w:tc>
      </w:tr>
      <w:tr>
        <w:trPr>
          <w:trHeight w:val="495" w:hRule="atLeast"/>
        </w:trPr>
        <w:tc>
          <w:tcPr>
            <w:tcW w:w="67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457845b" w:id="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植物信息库</w:t>
            </w:r>
          </w:p>
          <w:bookmarkEnd w:id="31"/>
        </w:tc>
        <w:tc>
          <w:tcPr>
            <w:tcW w:w="68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ebcc43" w:id="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系统内置的结构化数据库，存储100种常见植物的基础信息（名称、分类、生长习性、养护要点、图片链接等）</w:t>
            </w:r>
          </w:p>
          <w:bookmarkEnd w:id="32"/>
        </w:tc>
      </w:tr>
      <w:tr>
        <w:trPr>
          <w:trHeight w:val="495" w:hRule="atLeast"/>
        </w:trPr>
        <w:tc>
          <w:tcPr>
            <w:tcW w:w="67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fb5e5b2" w:id="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用例</w:t>
            </w:r>
          </w:p>
          <w:bookmarkEnd w:id="33"/>
        </w:tc>
        <w:tc>
          <w:tcPr>
            <w:tcW w:w="68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cb060a5" w:id="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描述用户与系统之间的一次完整交互过程，反映系统的一个功能点（如“植物文字搜索”“图片识别”）</w:t>
            </w:r>
          </w:p>
          <w:bookmarkEnd w:id="34"/>
        </w:tc>
      </w:tr>
      <w:tr>
        <w:trPr>
          <w:trHeight w:val="495" w:hRule="atLeast"/>
        </w:trPr>
        <w:tc>
          <w:tcPr>
            <w:tcW w:w="67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9e1cef8" w:id="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响应时间</w:t>
            </w:r>
          </w:p>
          <w:bookmarkEnd w:id="35"/>
        </w:tc>
        <w:tc>
          <w:tcPr>
            <w:tcW w:w="68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6749bd1" w:id="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从用户发起操作（如点击搜索按钮、上传图片）到系统返回结果（如展示搜索列表、识别结果）的时间间隔</w:t>
            </w:r>
          </w:p>
          <w:bookmarkEnd w:id="36"/>
        </w:tc>
      </w:tr>
    </w:tbl>
    <w:bookmarkEnd w:id="22"/>
    <w:bookmarkStart w:name="Bgv2n" w:id="3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1.4 参考文献</w:t>
      </w:r>
    </w:p>
    <w:bookmarkEnd w:id="37"/>
    <w:bookmarkStart w:name="u8ce6d673" w:id="38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《微信小程序开发官方文档》（腾讯微信开放平台，2025年版）</w:t>
      </w:r>
    </w:p>
    <w:bookmarkEnd w:id="38"/>
    <w:bookmarkStart w:name="ucea4c489" w:id="3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《百度植物识别API技术文档》（百度AI开放平台，2025年版）</w:t>
      </w:r>
    </w:p>
    <w:bookmarkEnd w:id="39"/>
    <w:bookmarkStart w:name="u3cb58b6c" w:id="4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《植物百科项目创意简报》（项目小组，2025-12-02）</w:t>
      </w:r>
    </w:p>
    <w:bookmarkEnd w:id="40"/>
    <w:bookmarkStart w:name="ubcb88a58" w:id="41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《植物百科项目软件开发计划书》（项目小组，2025-12-02）</w:t>
      </w:r>
    </w:p>
    <w:bookmarkEnd w:id="41"/>
    <w:bookmarkStart w:name="u273d333f" w:id="42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《中国植物志官网植物信息规范》（中国科学院植物研究所，2025年版）</w:t>
      </w:r>
    </w:p>
    <w:bookmarkEnd w:id="42"/>
    <w:bookmarkStart w:name="u39faf127" w:id="43"/>
    <w:bookmarkEnd w:id="43"/>
    <w:bookmarkStart w:name="tzWbE" w:id="4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二、任务概述</w:t>
      </w:r>
    </w:p>
    <w:bookmarkEnd w:id="44"/>
    <w:bookmarkStart w:name="ItsDQ" w:id="4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2.1 项目目标</w:t>
      </w:r>
    </w:p>
    <w:bookmarkEnd w:id="45"/>
    <w:bookmarkStart w:name="BzC9a" w:id="4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2.1.1 功能目标</w:t>
      </w:r>
    </w:p>
    <w:bookmarkEnd w:id="46"/>
    <w:bookmarkStart w:name="u743d2fd2" w:id="47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实现</w:t>
      </w:r>
      <w:r>
        <w:rPr>
          <w:rFonts w:ascii="宋体" w:hAnsi="Times New Roman" w:eastAsia="宋体"/>
          <w:b/>
          <w:i w:val="false"/>
          <w:color w:val="000000"/>
          <w:sz w:val="22"/>
        </w:rPr>
        <w:t>植物文字搜索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：用户输入植物名称（如“绿萝”“多肉”），系统返回匹配的植物详情；</w:t>
      </w:r>
    </w:p>
    <w:bookmarkEnd w:id="47"/>
    <w:bookmarkStart w:name="u1b8c8328" w:id="48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实现</w:t>
      </w:r>
      <w:r>
        <w:rPr>
          <w:rFonts w:ascii="宋体" w:hAnsi="Times New Roman" w:eastAsia="宋体"/>
          <w:b/>
          <w:i w:val="false"/>
          <w:color w:val="000000"/>
          <w:sz w:val="22"/>
        </w:rPr>
        <w:t>植物图片识别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：用户上传植物叶片/整体图片，系统调用第三方API识别品种，并跳转至对应详情页；</w:t>
      </w:r>
    </w:p>
    <w:bookmarkEnd w:id="48"/>
    <w:bookmarkStart w:name="uca17ee52" w:id="49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实现</w:t>
      </w:r>
      <w:r>
        <w:rPr>
          <w:rFonts w:ascii="宋体" w:hAnsi="Times New Roman" w:eastAsia="宋体"/>
          <w:b/>
          <w:i w:val="false"/>
          <w:color w:val="000000"/>
          <w:sz w:val="22"/>
        </w:rPr>
        <w:t>养护提醒管理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：用户可添加、编辑、删除养护提醒（支持“浇水”“施肥”“换盆”3种类型），并接收日期提醒；</w:t>
      </w:r>
    </w:p>
    <w:bookmarkEnd w:id="49"/>
    <w:bookmarkStart w:name="u9eb11a25" w:id="50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实现</w:t>
      </w:r>
      <w:r>
        <w:rPr>
          <w:rFonts w:ascii="宋体" w:hAnsi="Times New Roman" w:eastAsia="宋体"/>
          <w:b/>
          <w:i w:val="false"/>
          <w:color w:val="000000"/>
          <w:sz w:val="22"/>
        </w:rPr>
        <w:t>植物详情查看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：展示植物的分类、形态特征、生长习性、养护要点、参考图片等信息。</w:t>
      </w:r>
    </w:p>
    <w:bookmarkEnd w:id="50"/>
    <w:bookmarkStart w:name="HFPEn" w:id="5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2.1.2 质量目标</w:t>
      </w:r>
    </w:p>
    <w:bookmarkEnd w:id="51"/>
    <w:bookmarkStart w:name="ua7d08fcb" w:id="52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功能完整性：核心功能（搜索、识别、提醒、详情）无阻断性缺陷，可正常完成全流程操作；</w:t>
      </w:r>
    </w:p>
    <w:bookmarkEnd w:id="52"/>
    <w:bookmarkStart w:name="u8cb5087f" w:id="53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信息准确性：植物信息库中90%以上的内容与权威来源（如中国植物志）一致，无明显错误；</w:t>
      </w:r>
    </w:p>
    <w:bookmarkEnd w:id="53"/>
    <w:bookmarkStart w:name="u8b567bb4" w:id="54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易用性：用户完成单个核心操作（如识别植物）的步骤不超过3步，界面交互符合微信用户习惯。</w:t>
      </w:r>
    </w:p>
    <w:bookmarkEnd w:id="54"/>
    <w:bookmarkStart w:name="pzvah" w:id="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 用户特点</w:t>
      </w:r>
    </w:p>
    <w:bookmarkEnd w:id="55"/>
    <w:bookmarkStart w:name="u3554da89" w:id="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本系统核心用户群体分为两类，其特征与需求差异如下：</w:t>
      </w:r>
    </w:p>
    <w:bookmarkEnd w:id="56"/>
    <w:bookmarkStart w:name="QYLNJ" w:id="5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692"/>
        <w:gridCol w:w="2796"/>
        <w:gridCol w:w="2694"/>
        <w:gridCol w:w="2723"/>
        <w:gridCol w:w="2729"/>
      </w:tblGrid>
      <w:tr>
        <w:trPr>
          <w:trHeight w:val="495" w:hRule="atLeast"/>
        </w:trPr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49e58f" w:id="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用户类型</w:t>
            </w:r>
          </w:p>
          <w:bookmarkEnd w:id="58"/>
        </w:tc>
        <w:tc>
          <w:tcPr>
            <w:tcW w:w="27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55f7577" w:id="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人口特征</w:t>
            </w:r>
          </w:p>
          <w:bookmarkEnd w:id="59"/>
        </w:tc>
        <w:tc>
          <w:tcPr>
            <w:tcW w:w="26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7a0849" w:id="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技术能力</w:t>
            </w:r>
          </w:p>
          <w:bookmarkEnd w:id="60"/>
        </w:tc>
        <w:tc>
          <w:tcPr>
            <w:tcW w:w="27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6e381b1" w:id="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核心需求</w:t>
            </w:r>
          </w:p>
          <w:bookmarkEnd w:id="61"/>
        </w:tc>
        <w:tc>
          <w:tcPr>
            <w:tcW w:w="27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17fb3ec" w:id="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使用场景</w:t>
            </w:r>
          </w:p>
          <w:bookmarkEnd w:id="62"/>
        </w:tc>
      </w:tr>
      <w:tr>
        <w:trPr>
          <w:trHeight w:val="495" w:hRule="atLeast"/>
        </w:trPr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c9bee0" w:id="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普通植物爱好者</w:t>
            </w:r>
          </w:p>
          <w:bookmarkEnd w:id="63"/>
        </w:tc>
        <w:tc>
          <w:tcPr>
            <w:tcW w:w="27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1e229f" w:id="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18-45岁，家庭园艺新手，关注室内绿植养护</w:t>
            </w:r>
          </w:p>
          <w:bookmarkEnd w:id="64"/>
        </w:tc>
        <w:tc>
          <w:tcPr>
            <w:tcW w:w="26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163200" w:id="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低（仅掌握基础手机操作）</w:t>
            </w:r>
          </w:p>
          <w:bookmarkEnd w:id="65"/>
        </w:tc>
        <w:tc>
          <w:tcPr>
            <w:tcW w:w="27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04b924b" w:id="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快速识别未知植物；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获取简单易懂的养护技巧；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避免忘记浇水/施肥</w:t>
            </w:r>
          </w:p>
          <w:bookmarkEnd w:id="66"/>
        </w:tc>
        <w:tc>
          <w:tcPr>
            <w:tcW w:w="27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552d1f" w:id="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在家中发现植物叶片发黄，需查询原因；看到陌生植物，想知道品种</w:t>
            </w:r>
          </w:p>
          <w:bookmarkEnd w:id="67"/>
        </w:tc>
      </w:tr>
      <w:tr>
        <w:trPr>
          <w:trHeight w:val="495" w:hRule="atLeast"/>
        </w:trPr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3710eb4" w:id="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学生用户</w:t>
            </w:r>
          </w:p>
          <w:bookmarkEnd w:id="68"/>
        </w:tc>
        <w:tc>
          <w:tcPr>
            <w:tcW w:w="27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f0cbb3a" w:id="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12-22岁，中小学生/大学生，需完成自然观察作业或兴趣学习</w:t>
            </w:r>
          </w:p>
          <w:bookmarkEnd w:id="69"/>
        </w:tc>
        <w:tc>
          <w:tcPr>
            <w:tcW w:w="26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ba0c940" w:id="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中（熟悉小程序操作）</w:t>
            </w:r>
          </w:p>
          <w:bookmarkEnd w:id="70"/>
        </w:tc>
        <w:tc>
          <w:tcPr>
            <w:tcW w:w="27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978362e" w:id="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查询植物分类、形态等学术性信息；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记录植物生长过程（通过提醒功能）</w:t>
            </w:r>
          </w:p>
          <w:bookmarkEnd w:id="71"/>
        </w:tc>
        <w:tc>
          <w:tcPr>
            <w:tcW w:w="27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f03c29" w:id="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完成生物课作业，查询“月季的形态特征”；观察校园植物，识别品种</w:t>
            </w:r>
          </w:p>
          <w:bookmarkEnd w:id="72"/>
        </w:tc>
      </w:tr>
    </w:tbl>
    <w:bookmarkEnd w:id="57"/>
    <w:bookmarkStart w:name="GNWY6" w:id="7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2.3 总体说明</w:t>
      </w:r>
    </w:p>
    <w:bookmarkEnd w:id="73"/>
    <w:bookmarkStart w:name="u65139484" w:id="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“植物百科”系统是一款微信小程序，定位为“轻量型植物工具”，核心价值是“快速识别+实用养护”。系统架构分为“用户交互层”“业务逻辑层”“数据层”：</w:t>
      </w:r>
    </w:p>
    <w:bookmarkEnd w:id="74"/>
    <w:bookmarkStart w:name="ub9e3ee75" w:id="75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用户交互层：提供搜索框、图片上传按钮、提醒列表等界面元素；</w:t>
      </w:r>
    </w:p>
    <w:bookmarkEnd w:id="75"/>
    <w:bookmarkStart w:name="u0ebe5fb5" w:id="76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业务逻辑层：处理搜索匹配、API调用、提醒逻辑（如日期判断）；</w:t>
      </w:r>
    </w:p>
    <w:bookmarkEnd w:id="76"/>
    <w:bookmarkStart w:name="u2a8a8f6f" w:id="77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数据层：包含植物信息库（MySQL数据库）和用户提醒数据（关联用户微信OpenID存储）。</w:t>
      </w:r>
    </w:p>
    <w:bookmarkEnd w:id="77"/>
    <w:bookmarkStart w:name="ud7fc2c3d" w:id="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系统不支持用户注册登录（依赖微信授权获取OpenID），不包含用户个人中心、社区评论、数据统计等扩展功能，所有功能围绕“识别-查询-提醒”核心流程设计。</w:t>
      </w:r>
    </w:p>
    <w:bookmarkEnd w:id="78"/>
    <w:bookmarkStart w:name="u2bac60e1" w:id="79"/>
    <w:bookmarkEnd w:id="79"/>
    <w:bookmarkStart w:name="goRYq" w:id="8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三、功能需求</w:t>
      </w:r>
    </w:p>
    <w:bookmarkEnd w:id="80"/>
    <w:bookmarkStart w:name="Ze16A" w:id="8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3.1 功能总览（用例图）</w:t>
      </w:r>
    </w:p>
    <w:bookmarkEnd w:id="81"/>
    <w:bookmarkStart w:name="ua2c74ab2" w:id="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系统核心参与者为“普通用户”，辅助参与者为“系统管理员”（仅负责植物信息维护，无用户管理功能），用例图如下：</w:t>
      </w:r>
    </w:p>
    <w:bookmarkEnd w:id="82"/>
    <w:bookmarkStart w:name="vRZEl" w:id="83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@startuml 植物百科系统功能总览用例图left to right directionactor 普通用户actor 系统管理员rectangle 植物百科微信小程序(植物文字搜索)(植物图片识别)(养护提醒管理) as 提醒管理(植物详情查看)(植物信息维护) as 信息维护end rectangle普通用户 -- (植物文字搜索)普通用户 -- (植物图片识别)普通用户 -- 提醒管理普通用户 -- (植物详情查看)系统管理员 -- 信息维护(植物文字搜索) --&gt; (植物详情查看) : 搜索结果跳转(植物图片识别) --&gt; (植物详情查看) : 识别成功跳转@enduml</w:t>
      </w:r>
    </w:p>
    <w:bookmarkEnd w:id="83"/>
    <w:bookmarkStart w:name="b2e7X" w:id="8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 功能模块详细说明</w:t>
      </w:r>
    </w:p>
    <w:bookmarkEnd w:id="84"/>
    <w:bookmarkStart w:name="mKmWk" w:id="8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3.2.1 模块一：植物文字搜索模块</w:t>
      </w:r>
    </w:p>
    <w:bookmarkEnd w:id="85"/>
    <w:bookmarkStart w:name="ArHCE" w:id="86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3.2.1.1 用例图（模块内）</w:t>
      </w:r>
    </w:p>
    <w:bookmarkEnd w:id="86"/>
    <w:bookmarkStart w:name="zdYzt" w:id="87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@startuml 植物文字搜索模块用例图actor 普通用户rectangle 搜索模块(输入关键词搜索)(筛选搜索结果)(查看植物详情)end rectangle普通用户 -- (输入关键词搜索)(输入关键词搜索) --&gt; (筛选搜索结果) : 结果&gt;1条时(输入关键词搜索) --&gt; (查看植物详情) : 结果=1条时(筛选搜索结果) --&gt; (查看植物详情) : 用户选择某一结果@enduml</w:t>
      </w:r>
    </w:p>
    <w:bookmarkEnd w:id="87"/>
    <w:bookmarkStart w:name="F6wMh" w:id="88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3.2.1.2 用例描述（核心用例：输入关键词搜索）</w:t>
      </w:r>
    </w:p>
    <w:bookmarkEnd w:id="88"/>
    <w:bookmarkStart w:name="s3KOa" w:id="8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781"/>
        <w:gridCol w:w="6853"/>
      </w:tblGrid>
      <w:tr>
        <w:trPr>
          <w:trHeight w:val="495" w:hRule="atLeast"/>
        </w:trPr>
        <w:tc>
          <w:tcPr>
            <w:tcW w:w="67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d7bb2fe" w:id="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用例名称</w:t>
            </w:r>
          </w:p>
          <w:bookmarkEnd w:id="90"/>
        </w:tc>
        <w:tc>
          <w:tcPr>
            <w:tcW w:w="68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20a8f3" w:id="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植物文字搜索</w:t>
            </w:r>
          </w:p>
          <w:bookmarkEnd w:id="91"/>
        </w:tc>
      </w:tr>
      <w:tr>
        <w:trPr>
          <w:trHeight w:val="495" w:hRule="atLeast"/>
        </w:trPr>
        <w:tc>
          <w:tcPr>
            <w:tcW w:w="67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2439d2d" w:id="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参与者</w:t>
            </w:r>
          </w:p>
          <w:bookmarkEnd w:id="92"/>
        </w:tc>
        <w:tc>
          <w:tcPr>
            <w:tcW w:w="68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a7511f3" w:id="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普通用户</w:t>
            </w:r>
          </w:p>
          <w:bookmarkEnd w:id="93"/>
        </w:tc>
      </w:tr>
      <w:tr>
        <w:trPr>
          <w:trHeight w:val="495" w:hRule="atLeast"/>
        </w:trPr>
        <w:tc>
          <w:tcPr>
            <w:tcW w:w="67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7c2c15c" w:id="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前置条件</w:t>
            </w:r>
          </w:p>
          <w:bookmarkEnd w:id="94"/>
        </w:tc>
        <w:tc>
          <w:tcPr>
            <w:tcW w:w="68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692645" w:id="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用户已打开“植物百科”微信小程序；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系统已加载完成首页界面（显示搜索框）；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植物信息库已正常连接（无数据库故障）</w:t>
            </w:r>
          </w:p>
          <w:bookmarkEnd w:id="95"/>
        </w:tc>
      </w:tr>
      <w:tr>
        <w:trPr>
          <w:trHeight w:val="495" w:hRule="atLeast"/>
        </w:trPr>
        <w:tc>
          <w:tcPr>
            <w:tcW w:w="67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9b855b5" w:id="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基本流程（文字描述+活动图）</w:t>
            </w:r>
          </w:p>
          <w:bookmarkEnd w:id="96"/>
        </w:tc>
        <w:tc>
          <w:tcPr>
            <w:tcW w:w="68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6a50ee2" w:id="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用户点击首页顶部的“搜索框”，系统弹出键盘；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用户输入关键词（如“绿萝”“多”），系统实时显示“输入中”状态；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用户点击键盘上的“搜索”按钮，系统发起搜索请求；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4. 系统查询植物信息库，匹配“植物名称包含关键词”的记录；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5. 若匹配结果为1条：系统直接跳转至该植物的“详情页”；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6. 若匹配结果≥2条：系统在当前页展示搜索结果列表（每条结果包含植物名称+缩略图）；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7. 若匹配结果为0条：系统显示“未找到相关植物，请尝试其他关键词”的提示文案</w:t>
            </w:r>
          </w:p>
          <w:bookmarkEnd w:id="97"/>
        </w:tc>
      </w:tr>
    </w:tbl>
    <w:bookmarkEnd w:id="89"/>
    <w:bookmarkStart w:name="uf6e3625a" w:id="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活动图：</w:t>
      </w:r>
    </w:p>
    <w:bookmarkEnd w:id="98"/>
    <w:bookmarkStart w:name="hVmRd" w:id="99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@startuml 植物文字搜索活动图start:用户打开小程序首页;:用户点击搜索框，弹出键盘;:用户输入关键词;:用户点击“搜索”按钮;:系统查询植物信息库;if (匹配结果数量) then (1条)  :跳转至对应植物详情页;elseif (≥2条) then (≥2条)  :展示搜索结果列表（名称+缩略图）;else (0条)  :显示“未找到相关植物”提示;endifend@enduml</w:t>
      </w:r>
    </w:p>
    <w:bookmarkEnd w:id="99"/>
    <w:bookmarkStart w:name="kbIQ0" w:id="10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761"/>
        <w:gridCol w:w="6873"/>
      </w:tblGrid>
      <w:tr>
        <w:trPr>
          <w:trHeight w:val="495" w:hRule="atLeast"/>
        </w:trPr>
        <w:tc>
          <w:tcPr>
            <w:tcW w:w="67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9720d8" w:id="1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备选流程</w:t>
            </w:r>
          </w:p>
          <w:bookmarkEnd w:id="101"/>
        </w:tc>
        <w:tc>
          <w:tcPr>
            <w:tcW w:w="68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089a9a1" w:id="1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关键词过短（≤1个字符）：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 步骤3中，用户输入1个字符（如“绿”）并点击搜索，系统弹出提示“请输入2个及以上字符”，不发起搜索请求；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数据库连接失败：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 步骤4中，系统无法连接植物信息库，显示“搜索暂时不可用，请稍后再试”，并提供“刷新”按钮；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关键词包含特殊字符（如“</w:t>
            </w:r>
            <w:r>
              <w:rPr>
                <w:rFonts w:ascii="宋体" w:hAnsi="Times New Roman" w:eastAsia="宋体"/>
                <w:b w:val="false"/>
                <w:i/>
                <w:color w:val="000000"/>
                <w:sz w:val="22"/>
              </w:rPr>
              <w:t>”“#”）：</w:t>
            </w:r>
            <w:r>
              <w:rPr>
                <w:rFonts w:ascii="宋体" w:hAnsi="Times New Roman" w:eastAsia="宋体"/>
                <w:b w:val="false"/>
                <w:i/>
                <w:color w:val="000000"/>
                <w:sz w:val="22"/>
              </w:rPr>
              <w:t>- 系统自动过滤特殊字符，仅保留中文/英文/数字，再执行搜索（如输入“绿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萝”，过滤后为“绿萝”）</w:t>
            </w:r>
          </w:p>
          <w:bookmarkEnd w:id="102"/>
        </w:tc>
      </w:tr>
      <w:tr>
        <w:trPr>
          <w:trHeight w:val="495" w:hRule="atLeast"/>
        </w:trPr>
        <w:tc>
          <w:tcPr>
            <w:tcW w:w="67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e336cf" w:id="1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后置条件</w:t>
            </w:r>
          </w:p>
          <w:bookmarkEnd w:id="103"/>
        </w:tc>
        <w:tc>
          <w:tcPr>
            <w:tcW w:w="68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431f5f5" w:id="1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搜索成功（结果≥1条）：用户处于“详情页”或“搜索结果列表页”，可进行后续操作（如查看详情、筛选结果）；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搜索失败（结果=0条/数据库故障）：用户仍处于首页搜索界面，可重新输入关键词或刷新页面</w:t>
            </w:r>
          </w:p>
          <w:bookmarkEnd w:id="104"/>
        </w:tc>
      </w:tr>
    </w:tbl>
    <w:bookmarkEnd w:id="100"/>
    <w:bookmarkStart w:name="kX29v" w:id="10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3.2.2 模块二：植物图片识别模块</w:t>
      </w:r>
    </w:p>
    <w:bookmarkEnd w:id="105"/>
    <w:bookmarkStart w:name="GFMTj" w:id="106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3.2.2.1 用例图（模块内）</w:t>
      </w:r>
    </w:p>
    <w:bookmarkEnd w:id="106"/>
    <w:bookmarkStart w:name="K7sGG" w:id="107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@startuml 植物图片识别模块用例图actor 普通用户rectangle 识别模块(上传植物图片)(调用API识别品种)(查看识别结果)(跳转至植物详情)end rectangle普通用户 -- (上传植物图片)(上传植物图片) --&gt; (调用API识别品种) : 图片格式/大小符合要求(调用API识别品种) --&gt; (查看识别结果) : 识别成功(查看识别结果) --&gt; (跳转至植物详情) : 用户点击“查看详情”@enduml</w:t>
      </w:r>
    </w:p>
    <w:bookmarkEnd w:id="107"/>
    <w:bookmarkStart w:name="QyYqo" w:id="108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3.2.2.2 用例描述（核心用例：上传图片并识别）</w:t>
      </w:r>
    </w:p>
    <w:bookmarkEnd w:id="108"/>
    <w:bookmarkStart w:name="W3wbA" w:id="10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681"/>
        <w:gridCol w:w="6953"/>
      </w:tblGrid>
      <w:tr>
        <w:trPr>
          <w:trHeight w:val="495" w:hRule="atLeast"/>
        </w:trPr>
        <w:tc>
          <w:tcPr>
            <w:tcW w:w="66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15c0843" w:id="1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用例名称</w:t>
            </w:r>
          </w:p>
          <w:bookmarkEnd w:id="110"/>
        </w:tc>
        <w:tc>
          <w:tcPr>
            <w:tcW w:w="69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d5019e3" w:id="1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植物图片识别</w:t>
            </w:r>
          </w:p>
          <w:bookmarkEnd w:id="111"/>
        </w:tc>
      </w:tr>
      <w:tr>
        <w:trPr>
          <w:trHeight w:val="495" w:hRule="atLeast"/>
        </w:trPr>
        <w:tc>
          <w:tcPr>
            <w:tcW w:w="66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5bb8945" w:id="1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参与者</w:t>
            </w:r>
          </w:p>
          <w:bookmarkEnd w:id="112"/>
        </w:tc>
        <w:tc>
          <w:tcPr>
            <w:tcW w:w="69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7082c4" w:id="1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普通用户</w:t>
            </w:r>
          </w:p>
          <w:bookmarkEnd w:id="113"/>
        </w:tc>
      </w:tr>
      <w:tr>
        <w:trPr>
          <w:trHeight w:val="495" w:hRule="atLeast"/>
        </w:trPr>
        <w:tc>
          <w:tcPr>
            <w:tcW w:w="66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2ecf5f" w:id="1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前置条件</w:t>
            </w:r>
          </w:p>
          <w:bookmarkEnd w:id="114"/>
        </w:tc>
        <w:tc>
          <w:tcPr>
            <w:tcW w:w="69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c7a66fa" w:id="1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用户已打开“植物百科”小程序，处于首页；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系统已获取微信“相册授权”或“相机授权”（用户允许小程序访问图片/相机）；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第三方识别API（百度）密钥有效，可正常调用</w:t>
            </w:r>
          </w:p>
          <w:bookmarkEnd w:id="115"/>
        </w:tc>
      </w:tr>
      <w:tr>
        <w:trPr>
          <w:trHeight w:val="495" w:hRule="atLeast"/>
        </w:trPr>
        <w:tc>
          <w:tcPr>
            <w:tcW w:w="66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ebf690" w:id="1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基本流程（文字描述+活动图）</w:t>
            </w:r>
          </w:p>
          <w:bookmarkEnd w:id="116"/>
        </w:tc>
        <w:tc>
          <w:tcPr>
            <w:tcW w:w="69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124f041" w:id="1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用户点击首页的“相机图标”按钮（标注“拍照识别”）；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系统弹出选项框：“从相册选择”“拍照”，用户选择其一；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若选择“拍照”：系统调用微信相机，用户拍摄植物图片（建议拍摄叶片或整体），点击“确认”；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4. 若选择“从相册选择”：用户从手机相册中选择1张图片（仅支持JPG/PNG格式），点击“确定”；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5. 系统校验图片：格式为JPG/PNG，大小≤5MB，校验通过后显示“识别中...”加载动画；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6. 系统将图片上传至第三方识别API，获取识别结果（包含植物名称、置信度，如“绿萝，置信度92%”）；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7. 系统在当前页展示识别结果：植物名称、置信度、参考图片，下方提供“查看详情”和“重新识别”按钮</w:t>
            </w:r>
          </w:p>
          <w:bookmarkEnd w:id="117"/>
        </w:tc>
      </w:tr>
    </w:tbl>
    <w:bookmarkEnd w:id="109"/>
    <w:bookmarkStart w:name="u3a9e6a9b" w:id="1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活动图：</w:t>
      </w:r>
    </w:p>
    <w:bookmarkEnd w:id="118"/>
    <w:bookmarkStart w:name="gry5I" w:id="119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@startuml 植物图片识别活动图start:用户点击“拍照识别”按钮;:系统弹出“相册选择/拍照”选项;if (用户选择) then (拍照)  :调用微信相机，用户拍摄图片;  :用户确认拍摄结果;else (从相册选择)  :用户选择相册中的图片;  :用户确认选择;endif:系统校验图片（格式/大小）;if (校验结果) then (通过)  :显示“识别中...”加载动画;  :调用第三方识别API;  :获取识别结果（名称+置信度）;  :展示识别结果+操作按钮;else (不通过)  :显示“仅支持JPG/PNG，大小≤5MB”提示;  :返回首页识别入口;endifend@enduml</w:t>
      </w:r>
    </w:p>
    <w:bookmarkEnd w:id="119"/>
    <w:bookmarkStart w:name="iMZz4" w:id="12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657"/>
        <w:gridCol w:w="6977"/>
      </w:tblGrid>
      <w:tr>
        <w:trPr>
          <w:trHeight w:val="495" w:hRule="atLeast"/>
        </w:trPr>
        <w:tc>
          <w:tcPr>
            <w:tcW w:w="66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8d7ae57" w:id="1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备选流程</w:t>
            </w:r>
          </w:p>
          <w:bookmarkEnd w:id="121"/>
        </w:tc>
        <w:tc>
          <w:tcPr>
            <w:tcW w:w="69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c2aef82" w:id="1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图片校验失败（格式错误/过大）：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 步骤5中，系统显示“仅支持JPG/PNG格式，图片大小不超过5MB”，提供“重新选择”按钮，用户可再次上传；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API调用失败（如网络错误/密钥过期）：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 步骤6中，系统显示“识别失败，请检查网络或稍后再试”，提供“重试”按钮；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识别置信度≤60%：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 步骤7中，系统显示“识别结果可能不准确，推荐尝试拍摄清晰叶片”，同时展示识别结果，允许用户选择是否查看详情；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4. 用户拒绝授权相册/相机：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 步骤2中，用户拒绝授权，系统显示“需授权相册/相机权限才能使用识别功能”，并引导用户前往微信“设置-权限”开启</w:t>
            </w:r>
          </w:p>
          <w:bookmarkEnd w:id="122"/>
        </w:tc>
      </w:tr>
      <w:tr>
        <w:trPr>
          <w:trHeight w:val="495" w:hRule="atLeast"/>
        </w:trPr>
        <w:tc>
          <w:tcPr>
            <w:tcW w:w="66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8441e1c" w:id="1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后置条件</w:t>
            </w:r>
          </w:p>
          <w:bookmarkEnd w:id="123"/>
        </w:tc>
        <w:tc>
          <w:tcPr>
            <w:tcW w:w="69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ac4e9b" w:id="1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识别成功（置信度≥60%）：用户处于“识别结果页”，可点击“查看详情”跳转至植物详情页，或“重新识别”再次上传图片；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识别失败（校验不通过/API故障/授权拒绝）：用户返回识别入口界面，可重新发起操作</w:t>
            </w:r>
          </w:p>
          <w:bookmarkEnd w:id="124"/>
        </w:tc>
      </w:tr>
    </w:tbl>
    <w:bookmarkEnd w:id="120"/>
    <w:bookmarkStart w:name="UeZ6G" w:id="12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3.2.3 模块三：养护提醒管理模块</w:t>
      </w:r>
    </w:p>
    <w:bookmarkEnd w:id="125"/>
    <w:bookmarkStart w:name="jFoL8" w:id="126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3.2.3.1 用例图（模块内）</w:t>
      </w:r>
    </w:p>
    <w:bookmarkEnd w:id="126"/>
    <w:bookmarkStart w:name="f6ORt" w:id="127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@startuml 养护提醒管理模块用例图actor 普通用户rectangle 提醒模块(添加养护提醒)(编辑养护提醒)(删除养护提醒)(查看提醒列表)(接收提醒通知)end rectangle普通用户 -- (查看提醒列表)(查看提醒列表) --&gt; (添加养护提醒) : 点击“+”按钮(查看提醒列表) --&gt; (编辑养护提醒) : 长按某条提醒(查看提醒列表) --&gt; (删除养护提醒) : 长按某条提醒(添加养护提醒) --&gt; (接收提醒通知) : 提醒日期到达(编辑养护提醒) --&gt; (接收提醒通知) : 更新后日期到达@enduml</w:t>
      </w:r>
    </w:p>
    <w:bookmarkEnd w:id="127"/>
    <w:bookmarkStart w:name="e6FZ5" w:id="128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3.2.3.2 用例描述（核心用例：添加养护提醒）</w:t>
      </w:r>
    </w:p>
    <w:bookmarkEnd w:id="128"/>
    <w:bookmarkStart w:name="RTMsw" w:id="12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715"/>
        <w:gridCol w:w="6919"/>
      </w:tblGrid>
      <w:tr>
        <w:trPr>
          <w:trHeight w:val="495" w:hRule="atLeast"/>
        </w:trPr>
        <w:tc>
          <w:tcPr>
            <w:tcW w:w="6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c337d27" w:id="1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用例名称</w:t>
            </w:r>
          </w:p>
          <w:bookmarkEnd w:id="130"/>
        </w:tc>
        <w:tc>
          <w:tcPr>
            <w:tcW w:w="69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aa3ab1" w:id="1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添加养护提醒</w:t>
            </w:r>
          </w:p>
          <w:bookmarkEnd w:id="131"/>
        </w:tc>
      </w:tr>
      <w:tr>
        <w:trPr>
          <w:trHeight w:val="495" w:hRule="atLeast"/>
        </w:trPr>
        <w:tc>
          <w:tcPr>
            <w:tcW w:w="6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bd2035" w:id="1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参与者</w:t>
            </w:r>
          </w:p>
          <w:bookmarkEnd w:id="132"/>
        </w:tc>
        <w:tc>
          <w:tcPr>
            <w:tcW w:w="69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1dcf1a" w:id="1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普通用户</w:t>
            </w:r>
          </w:p>
          <w:bookmarkEnd w:id="133"/>
        </w:tc>
      </w:tr>
      <w:tr>
        <w:trPr>
          <w:trHeight w:val="495" w:hRule="atLeast"/>
        </w:trPr>
        <w:tc>
          <w:tcPr>
            <w:tcW w:w="6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60bde26" w:id="1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前置条件</w:t>
            </w:r>
          </w:p>
          <w:bookmarkEnd w:id="134"/>
        </w:tc>
        <w:tc>
          <w:tcPr>
            <w:tcW w:w="69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c32819c" w:id="1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用户已打开“植物百科”小程序，处于“养护提醒”列表页（从首页“我的提醒”入口进入）；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用户已查看过某植物的详情页（提醒需关联具体植物，不可添加无关联的提醒）；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系统已获取用户微信OpenID（用于唯一标识用户，存储其提醒数据）</w:t>
            </w:r>
          </w:p>
          <w:bookmarkEnd w:id="135"/>
        </w:tc>
      </w:tr>
      <w:tr>
        <w:trPr>
          <w:trHeight w:val="495" w:hRule="atLeast"/>
        </w:trPr>
        <w:tc>
          <w:tcPr>
            <w:tcW w:w="6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c3c65d6" w:id="1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基本流程（文字描述+活动图）</w:t>
            </w:r>
          </w:p>
          <w:bookmarkEnd w:id="136"/>
        </w:tc>
        <w:tc>
          <w:tcPr>
            <w:tcW w:w="69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78c894" w:id="1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用户点击提醒列表页右上角的“+”按钮（标注“添加提醒”）；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系统跳转至“添加提醒”页面，默认显示用户最近查看的3种植物（下拉可查看所有已浏览植物），用户选择1种需提醒的植物；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用户点击“提醒类型”下拉框，选择类型（可选“浇水”“施肥”“换盆”）；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4. 用户点击“提醒日期”选择框，系统弹出日期选择器（仅支持选择未来日期，不可选过去日期），用户选择1个日期（如2025-12-20）；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5. 用户可填写“备注”（可选，如“浇水时避免浇到叶片”），最多输入50个字符；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6. 用户点击页面底部的“保存”按钮，系统校验数据（植物已选择、类型已选择、日期为未来）；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7. 校验通过后，系统将提醒数据存入数据库，显示“添加成功”提示，并返回提醒列表页（新提醒显示在列表顶部，包含植物名称、类型、日期）</w:t>
            </w:r>
          </w:p>
          <w:bookmarkEnd w:id="137"/>
        </w:tc>
      </w:tr>
    </w:tbl>
    <w:bookmarkEnd w:id="129"/>
    <w:bookmarkStart w:name="u25d2d80c" w:id="1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活动图：</w:t>
      </w:r>
    </w:p>
    <w:bookmarkEnd w:id="138"/>
    <w:bookmarkStart w:name="wbs8u" w:id="139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@startuml 添加养护提醒活动图start:用户在提醒列表页点击“+”按钮;:系统跳转至“添加提醒”页，展示最近浏览植物;:用户选择需提醒的植物;:用户选择提醒类型（浇水/施肥/换盆）;:用户选择未来日期;:用户填写备注（可选）;:用户点击“保存”按钮;:系统校验数据（植物/类型/日期是否完整）;if (校验结果) then (通过)  :将提醒数据存入数据库;  :显示“添加成功”提示;  :返回提醒列表页（新提醒置顶）;else (不通过)  :显示“请选择植物/类型/未来日期”提示;  :停留在“添加提醒”页，用户可修改;endifend@enduml</w:t>
      </w:r>
    </w:p>
    <w:bookmarkEnd w:id="139"/>
    <w:bookmarkStart w:name="WhG3y" w:id="14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763"/>
        <w:gridCol w:w="6871"/>
      </w:tblGrid>
      <w:tr>
        <w:trPr>
          <w:trHeight w:val="495" w:hRule="atLeast"/>
        </w:trPr>
        <w:tc>
          <w:tcPr>
            <w:tcW w:w="67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c608a41" w:id="1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备选流程</w:t>
            </w:r>
          </w:p>
          <w:bookmarkEnd w:id="141"/>
        </w:tc>
        <w:tc>
          <w:tcPr>
            <w:tcW w:w="68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ad1a6d" w:id="1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数据校验失败（未选植物/类型/日期为过去）：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 步骤6中，系统根据缺失项显示对应提示（如“请选择提醒类型”“日期需选择未来”），用户修改后可再次点击“保存”；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无已浏览植物：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 步骤2中，若用户未浏览过任何植物，系统显示“请先查看植物详情，再添加提醒”，并提供“去查植物”按钮（点击跳转至首页）；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数据库存储失败（如网络错误）：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 步骤7中，系统显示“添加失败，请检查网络”，提供“重试”按钮，用户点击后重新执行保存操作</w:t>
            </w:r>
          </w:p>
          <w:bookmarkEnd w:id="142"/>
        </w:tc>
      </w:tr>
      <w:tr>
        <w:trPr>
          <w:trHeight w:val="495" w:hRule="atLeast"/>
        </w:trPr>
        <w:tc>
          <w:tcPr>
            <w:tcW w:w="67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ec00168" w:id="1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后置条件</w:t>
            </w:r>
          </w:p>
          <w:bookmarkEnd w:id="143"/>
        </w:tc>
        <w:tc>
          <w:tcPr>
            <w:tcW w:w="68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40a894" w:id="1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添加成功：用户返回提醒列表页，新提醒显示在列表顶部，状态为“待提醒”；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添加失败（校验不通过/存储失败）：用户仍处于“添加提醒”页，可修改数据或重试</w:t>
            </w:r>
          </w:p>
          <w:bookmarkEnd w:id="144"/>
        </w:tc>
      </w:tr>
    </w:tbl>
    <w:bookmarkEnd w:id="140"/>
    <w:bookmarkStart w:name="dExGa" w:id="14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3.2.4 模块四：植物详情查看模块</w:t>
      </w:r>
    </w:p>
    <w:bookmarkEnd w:id="145"/>
    <w:bookmarkStart w:name="iOxzU" w:id="146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3.2.4.1 用例图（模块内）</w:t>
      </w:r>
    </w:p>
    <w:bookmarkEnd w:id="146"/>
    <w:bookmarkStart w:name="Vfew7" w:id="147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@startuml 植物详情查看模块用例图actor 普通用户rectangle 详情模块(查看植物基础信息)(查看养护要点)(查看参考图片)(添加养护提醒)end rectangle普通用户 -- (查看植物基础信息)(查看植物基础信息) --&gt; (查看养护要点) : 向下滑动页面(查看植物基础信息) --&gt; (查看参考图片) : 点击“图片”tab(查看养护要点) --&gt; (添加养护提醒) : 点击“添加提醒”按钮@enduml</w:t>
      </w:r>
    </w:p>
    <w:bookmarkEnd w:id="147"/>
    <w:bookmarkStart w:name="gEJw9" w:id="148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3.2.4.2 用例描述（核心用例：查看植物详情）</w:t>
      </w:r>
    </w:p>
    <w:bookmarkEnd w:id="148"/>
    <w:bookmarkStart w:name="SeRSs" w:id="14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713"/>
        <w:gridCol w:w="6921"/>
      </w:tblGrid>
      <w:tr>
        <w:trPr>
          <w:trHeight w:val="495" w:hRule="atLeast"/>
        </w:trPr>
        <w:tc>
          <w:tcPr>
            <w:tcW w:w="67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6b4f7e" w:id="1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用例名称</w:t>
            </w:r>
          </w:p>
          <w:bookmarkEnd w:id="150"/>
        </w:tc>
        <w:tc>
          <w:tcPr>
            <w:tcW w:w="69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8a3591" w:id="1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查看植物详情</w:t>
            </w:r>
          </w:p>
          <w:bookmarkEnd w:id="151"/>
        </w:tc>
      </w:tr>
      <w:tr>
        <w:trPr>
          <w:trHeight w:val="495" w:hRule="atLeast"/>
        </w:trPr>
        <w:tc>
          <w:tcPr>
            <w:tcW w:w="67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b0d727" w:id="1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参与者</w:t>
            </w:r>
          </w:p>
          <w:bookmarkEnd w:id="152"/>
        </w:tc>
        <w:tc>
          <w:tcPr>
            <w:tcW w:w="69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9297f49" w:id="1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普通用户</w:t>
            </w:r>
          </w:p>
          <w:bookmarkEnd w:id="153"/>
        </w:tc>
      </w:tr>
      <w:tr>
        <w:trPr>
          <w:trHeight w:val="495" w:hRule="atLeast"/>
        </w:trPr>
        <w:tc>
          <w:tcPr>
            <w:tcW w:w="67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b394e5e" w:id="1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前置条件</w:t>
            </w:r>
          </w:p>
          <w:bookmarkEnd w:id="154"/>
        </w:tc>
        <w:tc>
          <w:tcPr>
            <w:tcW w:w="69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5b1fbf0" w:id="1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用户通过“文字搜索结果”或“图片识别结果”进入详情页；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系统已获取该植物的完整信息（从植物信息库中查询成功）；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详情页所需的参考图片已加载完成（支持网络图片或本地图片）</w:t>
            </w:r>
          </w:p>
          <w:bookmarkEnd w:id="155"/>
        </w:tc>
      </w:tr>
      <w:tr>
        <w:trPr>
          <w:trHeight w:val="495" w:hRule="atLeast"/>
        </w:trPr>
        <w:tc>
          <w:tcPr>
            <w:tcW w:w="67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f51db8" w:id="1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基本流程（文字描述+活动图）</w:t>
            </w:r>
          </w:p>
          <w:bookmarkEnd w:id="156"/>
        </w:tc>
        <w:tc>
          <w:tcPr>
            <w:tcW w:w="69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2292cf" w:id="1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用户从搜索结果/识别结果页点击“查看详情”，系统跳转至该植物的详情页；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详情页顶部显示植物名称（如“绿萝”）和分类（如“藤本植物”），下方分为3个tab：“基础信息”“养护要点”“参考图片”；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默认显示“基础信息”tab：展示形态特征（如“叶片心形，绿色有光泽”）、生长习性（如“喜温暖湿润，忌阳光直射”）、分布区域（如“原产中美、南美的热带雨林”）；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4. 用户点击“养护要点”tab：切换至养护内容，包含浇水（如“每周1次，见干见湿”）、施肥（如“每月1次薄肥，忌浓肥”）、病虫害防治（如“常见叶斑病，可用多菌灵防治”）；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5. 用户点击“参考图片”tab：展示3-5张该植物的清晰图片（叶片、整体株型、开花状态等），点击图片可放大查看；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6. 详情页底部固定显示“添加养护提醒”按钮，用户点击可跳转至“添加提醒”页面（自动关联当前植物）</w:t>
            </w:r>
          </w:p>
          <w:bookmarkEnd w:id="157"/>
        </w:tc>
      </w:tr>
    </w:tbl>
    <w:bookmarkEnd w:id="149"/>
    <w:bookmarkStart w:name="ufffa2145" w:id="1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活动图：</w:t>
      </w:r>
    </w:p>
    <w:bookmarkEnd w:id="158"/>
    <w:bookmarkStart w:name="gmGxj" w:id="159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@startuml 查看植物详情活动图start:用户从搜索/识别结果页点击“查看详情”;:系统跳转至植物详情页;:默认显示“基础信息”tab（名称+分类+形态/习性）;if (用户操作) then (点击“养护要点”tab)  :切换显示浇水/施肥/病虫害防治内容;elseif (点击“参考图片”tab)  :切换显示3-5张植物图片，支持放大;elseif (点击“添加养护提醒”按钮)  :跳转至“添加提醒”页（关联当前植物）;endif:用户完成查看，可返回上一页或首页;end@enduml</w:t>
      </w:r>
    </w:p>
    <w:bookmarkEnd w:id="159"/>
    <w:bookmarkStart w:name="Tu1lv" w:id="16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779"/>
        <w:gridCol w:w="6855"/>
      </w:tblGrid>
      <w:tr>
        <w:trPr>
          <w:trHeight w:val="495" w:hRule="atLeast"/>
        </w:trPr>
        <w:tc>
          <w:tcPr>
            <w:tcW w:w="67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ef1f0ff" w:id="1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备选流程</w:t>
            </w:r>
          </w:p>
          <w:bookmarkEnd w:id="161"/>
        </w:tc>
        <w:tc>
          <w:tcPr>
            <w:tcW w:w="68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a13a989" w:id="1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参考图片加载失败：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 步骤5中，某张图片加载失败（如网络错误），显示“图片加载中”占位图，用户可点击“刷新”重新加载；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植物信息不完整（如缺少病虫害防治内容）：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 步骤4中，缺失的内容显示“暂无详细信息，敬请期待”，不影响其他内容查看；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 用户点击“返回”按钮：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 若从搜索结果页进入，返回搜索结果页；若从识别结果页进入，返回识别结果页；若从首页直接进入（如历史记录），返回首页</w:t>
            </w:r>
          </w:p>
          <w:bookmarkEnd w:id="162"/>
        </w:tc>
      </w:tr>
      <w:tr>
        <w:trPr>
          <w:trHeight w:val="495" w:hRule="atLeast"/>
        </w:trPr>
        <w:tc>
          <w:tcPr>
            <w:tcW w:w="67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9acbe1" w:id="1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后置条件</w:t>
            </w:r>
          </w:p>
          <w:bookmarkEnd w:id="163"/>
        </w:tc>
        <w:tc>
          <w:tcPr>
            <w:tcW w:w="68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42d294" w:id="1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用户完成查看：可执行后续操作（添加提醒、返回上一页、查看其他tab）；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 图片加载失败：用户仍可查看其他tab内容，或刷新图片</w:t>
            </w:r>
          </w:p>
          <w:bookmarkEnd w:id="164"/>
        </w:tc>
      </w:tr>
    </w:tbl>
    <w:bookmarkEnd w:id="160"/>
    <w:bookmarkStart w:name="eCxmy" w:id="16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四、非功能需求</w:t>
      </w:r>
    </w:p>
    <w:bookmarkEnd w:id="165"/>
    <w:bookmarkStart w:name="NUmxC" w:id="16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 性能需求</w:t>
      </w:r>
    </w:p>
    <w:bookmarkEnd w:id="166"/>
    <w:bookmarkStart w:name="yxIqO" w:id="16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4.1.1 响应时间</w:t>
      </w:r>
    </w:p>
    <w:bookmarkEnd w:id="167"/>
    <w:bookmarkStart w:name="ufa1953e1" w:id="168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页面加载时间：首页、详情页、提醒列表页的首次加载时间≤3秒（在4G网络环境下）；</w:t>
      </w:r>
    </w:p>
    <w:bookmarkEnd w:id="168"/>
    <w:bookmarkStart w:name="u2e71e42f" w:id="169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功能响应时间：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- 文字搜索：从用户点击“搜索”到显示结果≤2秒；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- 图片识别：从用户确认图片到显示识别结果≤5秒（含API调用时间）；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- 提醒保存：从用户点击“保存”到显示“添加成功”≤1秒；</w:t>
      </w:r>
    </w:p>
    <w:bookmarkEnd w:id="169"/>
    <w:bookmarkStart w:name="ufaf05cb2" w:id="170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图片加载时间：详情页参考图片的单张加载时间≤2秒（图片大小≤200KB）。</w:t>
      </w:r>
    </w:p>
    <w:bookmarkEnd w:id="170"/>
    <w:bookmarkStart w:name="jZYzh" w:id="17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4.1.2 并发能力</w:t>
      </w:r>
    </w:p>
    <w:bookmarkEnd w:id="171"/>
    <w:bookmarkStart w:name="u0ebce6b5" w:id="172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支持同时在线用户数≥50人（学生项目场景，无大规模推广需求）；</w:t>
      </w:r>
    </w:p>
    <w:bookmarkEnd w:id="172"/>
    <w:bookmarkStart w:name="u185ba784" w:id="173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第三方API调用并发：同一时间≤10人发起识别请求，避免超过免费版API的并发限制。</w:t>
      </w:r>
    </w:p>
    <w:bookmarkEnd w:id="173"/>
    <w:bookmarkStart w:name="SpXbK" w:id="17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4.1.3 数据容量</w:t>
      </w:r>
    </w:p>
    <w:bookmarkEnd w:id="174"/>
    <w:bookmarkStart w:name="u542387f5" w:id="175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植物信息库：初始存储100种植物信息，单条信息大小≤1KB（不含图片，图片采用链接存储）；</w:t>
      </w:r>
    </w:p>
    <w:bookmarkEnd w:id="175"/>
    <w:bookmarkStart w:name="u036bf281" w:id="176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养护提醒数据：单个用户最多存储50条提醒记录，系统总提醒记录≤5000条（按100用户计算）。</w:t>
      </w:r>
    </w:p>
    <w:bookmarkEnd w:id="176"/>
    <w:bookmarkStart w:name="myhzD" w:id="17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 可靠性需求</w:t>
      </w:r>
    </w:p>
    <w:bookmarkEnd w:id="177"/>
    <w:bookmarkStart w:name="Rfu9W" w:id="17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4.2.1 系统可用性</w:t>
      </w:r>
    </w:p>
    <w:bookmarkEnd w:id="178"/>
    <w:bookmarkStart w:name="u935c1227" w:id="179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小程序整体可用性≥95%（排除微信平台故障、服务器维护时间）；</w:t>
      </w:r>
    </w:p>
    <w:bookmarkEnd w:id="179"/>
    <w:bookmarkStart w:name="u13afd1e5" w:id="180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核心功能（搜索、识别）的故障恢复时间≤10分钟（如数据库重启、API密钥重置）。</w:t>
      </w:r>
    </w:p>
    <w:bookmarkEnd w:id="180"/>
    <w:bookmarkStart w:name="FAyOY" w:id="18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4.2.2 数据可靠性</w:t>
      </w:r>
    </w:p>
    <w:bookmarkEnd w:id="181"/>
    <w:bookmarkStart w:name="u5eb0dd6b" w:id="182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养护提醒数据：采用本地缓存+数据库双存储，若网络故障，用户添加的提醒先缓存至本地，网络恢复后自动同步至数据库；</w:t>
      </w:r>
    </w:p>
    <w:bookmarkEnd w:id="182"/>
    <w:bookmarkStart w:name="ua23467cc" w:id="183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植物信息数据：本地预置10种高频植物（如绿萝、多肉、月季）的信息，若数据库连接失败，自动加载本地数据，避免功能完全不可用。</w:t>
      </w:r>
    </w:p>
    <w:bookmarkEnd w:id="183"/>
    <w:bookmarkStart w:name="i9rs8" w:id="18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4.2.3 容错性</w:t>
      </w:r>
    </w:p>
    <w:bookmarkEnd w:id="184"/>
    <w:bookmarkStart w:name="u3897156e" w:id="185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用户输入错误：如搜索关键词含特殊字符、提醒日期选过去，系统自动过滤或提示，不崩溃；</w:t>
      </w:r>
    </w:p>
    <w:bookmarkEnd w:id="185"/>
    <w:bookmarkStart w:name="uc808b32f" w:id="186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第三方API故障：若百度识别API不可用，系统切换至“本地识别备选库”（仅支持10种高频植物），或提示“识别功能暂不可用”，不影响搜索、提醒功能。</w:t>
      </w:r>
    </w:p>
    <w:bookmarkEnd w:id="186"/>
    <w:bookmarkStart w:name="ttqJ4" w:id="18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4.3 安全性需求</w:t>
      </w:r>
    </w:p>
    <w:bookmarkEnd w:id="187"/>
    <w:bookmarkStart w:name="MMMuB" w:id="18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4.3.1 数据安全</w:t>
      </w:r>
    </w:p>
    <w:bookmarkEnd w:id="188"/>
    <w:bookmarkStart w:name="u8cc4799d" w:id="189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用户数据加密：用户的养护提醒数据关联微信OpenID存储，OpenID采用MD5加密后存入数据库，不存储明文；</w:t>
      </w:r>
    </w:p>
    <w:bookmarkEnd w:id="189"/>
    <w:bookmarkStart w:name="u42f0aeb4" w:id="190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第三方API密钥安全：百度识别API的密钥存储在后端服务器，不嵌入前端代码，避免泄露；</w:t>
      </w:r>
    </w:p>
    <w:bookmarkEnd w:id="190"/>
    <w:bookmarkStart w:name="ubbeb0b65" w:id="191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图片安全：用户上传的识别图片仅用于API调用，调用完成后立即删除，不存储用户上传的图片文件。</w:t>
      </w:r>
    </w:p>
    <w:bookmarkEnd w:id="191"/>
    <w:bookmarkStart w:name="DHnTE" w:id="19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4.3.2 访问控制</w:t>
      </w:r>
    </w:p>
    <w:bookmarkEnd w:id="192"/>
    <w:bookmarkStart w:name="u4d87f304" w:id="193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养护提醒数据：用户仅能查看/修改自己的提醒记录，无法访问其他用户的记录（通过OpenID权限控制）；</w:t>
      </w:r>
    </w:p>
    <w:bookmarkEnd w:id="193"/>
    <w:bookmarkStart w:name="u21dd53a0" w:id="194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管理员权限：系统管理员仅能维护植物信息库（添加/编辑/删除植物信息），无法查看用户的提醒数据。</w:t>
      </w:r>
    </w:p>
    <w:bookmarkEnd w:id="194"/>
    <w:bookmarkStart w:name="XQVWi" w:id="19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4.3.3 输入验证</w:t>
      </w:r>
    </w:p>
    <w:bookmarkEnd w:id="195"/>
    <w:bookmarkStart w:name="uaaf4c63e" w:id="196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前端输入验证：用户输入的关键词、备注等内容，过滤SQL注入字符（如“'”“;”），避免数据库攻击；</w:t>
      </w:r>
    </w:p>
    <w:bookmarkEnd w:id="196"/>
    <w:bookmarkStart w:name="ub20f15c9" w:id="197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后端输入验证：对前端传递的植物ID、提醒类型等参数进行合法性校验（如植物ID必须为数据库中存在的ID），拒绝非法参数。</w:t>
      </w:r>
    </w:p>
    <w:bookmarkEnd w:id="197"/>
    <w:bookmarkStart w:name="Vl6mv" w:id="19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4.4 可维护性需求</w:t>
      </w:r>
    </w:p>
    <w:bookmarkEnd w:id="198"/>
    <w:bookmarkStart w:name="dECyG" w:id="19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4.4.1 代码可维护性</w:t>
      </w:r>
    </w:p>
    <w:bookmarkEnd w:id="199"/>
    <w:bookmarkStart w:name="uf7b773f9" w:id="200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代码注释：前端、后端核心代码的注释覆盖率≥60%，包含功能说明、参数含义、逻辑分支；</w:t>
      </w:r>
    </w:p>
    <w:bookmarkEnd w:id="200"/>
    <w:bookmarkStart w:name="u464a0779" w:id="201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代码规范：前端遵循微信小程序代码规范，后端遵循Java代码规范（如变量命名、类结构），便于后续修改。</w:t>
      </w:r>
    </w:p>
    <w:bookmarkEnd w:id="201"/>
    <w:bookmarkStart w:name="ERgSq" w:id="20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4.4.2 文档可维护性</w:t>
      </w:r>
    </w:p>
    <w:bookmarkEnd w:id="202"/>
    <w:bookmarkStart w:name="u0e506f0f" w:id="203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文档版本控制：所有需求、设计、测试文档按版本管理，修订记录清晰；</w:t>
      </w:r>
    </w:p>
    <w:bookmarkEnd w:id="203"/>
    <w:bookmarkStart w:name="uc49b75f3" w:id="204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植物信息维护：提供简易的“植物信息编辑工具”（供管理员使用），支持Excel导入植物信息，无需修改代码。</w:t>
      </w:r>
    </w:p>
    <w:bookmarkEnd w:id="204"/>
    <w:bookmarkStart w:name="OwR9o" w:id="20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4.5 用户界面需求</w:t>
      </w:r>
    </w:p>
    <w:bookmarkEnd w:id="205"/>
    <w:bookmarkStart w:name="Hgiqf" w:id="20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4.5.1 界面风格</w:t>
      </w:r>
    </w:p>
    <w:bookmarkEnd w:id="206"/>
    <w:bookmarkStart w:name="ua698bc0a" w:id="207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整体风格：自然清新，主色调为“浅绿（#E6F7EF）”“白色（#FFFFFF）”，辅助色为“深绿（#2E7D32）”，符合植物主题；</w:t>
      </w:r>
    </w:p>
    <w:bookmarkEnd w:id="207"/>
    <w:bookmarkStart w:name="u24270f9f" w:id="208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字体规范：标题采用“微软雅黑，18px，深绿”，正文采用“微软雅黑，14px，深灰（#333333）”，提示文案采用“微软雅黑，12px，浅灰（#999999）”。</w:t>
      </w:r>
    </w:p>
    <w:bookmarkEnd w:id="208"/>
    <w:bookmarkStart w:name="rqPwf" w:id="20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4.5.2 易用性设计</w:t>
      </w:r>
    </w:p>
    <w:bookmarkEnd w:id="209"/>
    <w:bookmarkStart w:name="u9ead0c51" w:id="210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操作步骤：单个核心功能的操作步骤≤3步（如识别植物：点击按钮→选图→看结果）；</w:t>
      </w:r>
    </w:p>
    <w:bookmarkEnd w:id="210"/>
    <w:bookmarkStart w:name="u9a70c67b" w:id="211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导航清晰：首页包含“搜索框”“拍照识别”“我的提醒”3个核心入口，底部导航栏仅保留“首页”“我的提醒”2个选项，避免复杂；</w:t>
      </w:r>
    </w:p>
    <w:bookmarkEnd w:id="211"/>
    <w:bookmarkStart w:name="u8c355920" w:id="212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反馈明确：用户操作后（如点击按钮、保存提醒），系统通过“文字提示”“加载动画”“颜色变化”给予反馈，避免用户困惑。</w:t>
      </w:r>
    </w:p>
    <w:bookmarkEnd w:id="212"/>
    <w:bookmarkStart w:name="OGnLO" w:id="21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4.5.3 兼容性</w:t>
      </w:r>
    </w:p>
    <w:bookmarkEnd w:id="213"/>
    <w:bookmarkStart w:name="u6e551dc6" w:id="214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设备适配：支持微信小程序兼容的主流手机型号（屏幕尺寸4.7-6.7英寸），界面无明显变形、内容截断；</w:t>
      </w:r>
    </w:p>
    <w:bookmarkEnd w:id="214"/>
    <w:bookmarkStart w:name="u1348a04a" w:id="215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微信版本：支持微信iOS版≥8.0.0、Android版≥8.0.0，低版本微信提示“请更新微信至最新版本”。</w:t>
      </w:r>
    </w:p>
    <w:bookmarkEnd w:id="215"/>
    <w:bookmarkStart w:name="u5262cd54" w:id="216"/>
    <w:bookmarkEnd w:id="216"/>
    <w:bookmarkStart w:name="g0LS8" w:id="21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五、附录</w:t>
      </w:r>
    </w:p>
    <w:bookmarkEnd w:id="217"/>
    <w:bookmarkStart w:name="ZwVqd" w:id="21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5.1 数据字典（简化版）</w:t>
      </w:r>
    </w:p>
    <w:bookmarkEnd w:id="218"/>
    <w:bookmarkStart w:name="oospy" w:id="21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1466"/>
        <w:gridCol w:w="1909"/>
        <w:gridCol w:w="2485"/>
        <w:gridCol w:w="252"/>
        <w:gridCol w:w="589"/>
        <w:gridCol w:w="6933"/>
      </w:tblGrid>
      <w:tr>
        <w:trPr>
          <w:trHeight w:val="495" w:hRule="atLeast"/>
        </w:trPr>
        <w:tc>
          <w:tcPr>
            <w:tcW w:w="1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3ffecd" w:id="2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表名</w:t>
            </w:r>
          </w:p>
          <w:bookmarkEnd w:id="220"/>
        </w:tc>
        <w:tc>
          <w:tcPr>
            <w:tcW w:w="19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f36cc6" w:id="2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字段名</w:t>
            </w:r>
          </w:p>
          <w:bookmarkEnd w:id="221"/>
        </w:tc>
        <w:tc>
          <w:tcPr>
            <w:tcW w:w="24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049cecb" w:id="2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数据类型</w:t>
            </w:r>
          </w:p>
          <w:bookmarkEnd w:id="222"/>
        </w:tc>
        <w:tc>
          <w:tcPr>
            <w:tcW w:w="2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4752b57" w:id="2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约束</w:t>
            </w:r>
          </w:p>
          <w:bookmarkEnd w:id="223"/>
        </w:tc>
        <w:tc>
          <w:tcPr>
            <w:tcW w:w="5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b5da8b8" w:id="2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说明</w:t>
            </w:r>
          </w:p>
          <w:bookmarkEnd w:id="224"/>
        </w:tc>
        <w:tc>
          <w:tcPr>
            <w:tcW w:w="69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0fdf06" w:id="2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示例值</w:t>
            </w:r>
          </w:p>
          <w:bookmarkEnd w:id="225"/>
        </w:tc>
      </w:tr>
      <w:tr>
        <w:trPr>
          <w:trHeight w:val="495" w:hRule="atLeast"/>
        </w:trPr>
        <w:tc>
          <w:tcPr>
            <w:tcW w:w="1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86fb4b" w:id="2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plant_info（植物信息表）</w:t>
            </w:r>
          </w:p>
          <w:bookmarkEnd w:id="226"/>
        </w:tc>
        <w:tc>
          <w:tcPr>
            <w:tcW w:w="19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ad0ffb1" w:id="2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plant_id</w:t>
            </w:r>
          </w:p>
          <w:bookmarkEnd w:id="227"/>
        </w:tc>
        <w:tc>
          <w:tcPr>
            <w:tcW w:w="24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50ab14" w:id="2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INT</w:t>
            </w:r>
          </w:p>
          <w:bookmarkEnd w:id="228"/>
        </w:tc>
        <w:tc>
          <w:tcPr>
            <w:tcW w:w="2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ae1345d" w:id="2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主键，自增</w:t>
            </w:r>
          </w:p>
          <w:bookmarkEnd w:id="229"/>
        </w:tc>
        <w:tc>
          <w:tcPr>
            <w:tcW w:w="5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3c97b6" w:id="2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植物唯一标识</w:t>
            </w:r>
          </w:p>
          <w:bookmarkEnd w:id="230"/>
        </w:tc>
        <w:tc>
          <w:tcPr>
            <w:tcW w:w="69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82c3289" w:id="2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</w:t>
            </w:r>
          </w:p>
          <w:bookmarkEnd w:id="231"/>
        </w:tc>
      </w:tr>
      <w:tr>
        <w:trPr>
          <w:trHeight w:val="495" w:hRule="atLeast"/>
        </w:trPr>
        <w:tc>
          <w:tcPr>
            <w:tcW w:w="1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93df6b2" w:id="232"/>
          <w:p>
            <w:pPr>
              <w:spacing w:after="50" w:line="360" w:lineRule="auto" w:beforeLines="100"/>
              <w:ind w:left="0"/>
              <w:jc w:val="left"/>
            </w:pPr>
          </w:p>
          <w:bookmarkEnd w:id="232"/>
        </w:tc>
        <w:tc>
          <w:tcPr>
            <w:tcW w:w="19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71393f5" w:id="2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plant_name</w:t>
            </w:r>
          </w:p>
          <w:bookmarkEnd w:id="233"/>
        </w:tc>
        <w:tc>
          <w:tcPr>
            <w:tcW w:w="24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d767400" w:id="2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VARCHAR(50)</w:t>
            </w:r>
          </w:p>
          <w:bookmarkEnd w:id="234"/>
        </w:tc>
        <w:tc>
          <w:tcPr>
            <w:tcW w:w="2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2e8fc8a" w:id="2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非空，唯一</w:t>
            </w:r>
          </w:p>
          <w:bookmarkEnd w:id="235"/>
        </w:tc>
        <w:tc>
          <w:tcPr>
            <w:tcW w:w="5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492828f" w:id="2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植物名称</w:t>
            </w:r>
          </w:p>
          <w:bookmarkEnd w:id="236"/>
        </w:tc>
        <w:tc>
          <w:tcPr>
            <w:tcW w:w="69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b9ebf1" w:id="2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绿萝</w:t>
            </w:r>
          </w:p>
          <w:bookmarkEnd w:id="237"/>
        </w:tc>
      </w:tr>
      <w:tr>
        <w:trPr>
          <w:trHeight w:val="495" w:hRule="atLeast"/>
        </w:trPr>
        <w:tc>
          <w:tcPr>
            <w:tcW w:w="1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2057ca" w:id="238"/>
          <w:p>
            <w:pPr>
              <w:spacing w:after="50" w:line="360" w:lineRule="auto" w:beforeLines="100"/>
              <w:ind w:left="0"/>
              <w:jc w:val="left"/>
            </w:pPr>
          </w:p>
          <w:bookmarkEnd w:id="238"/>
        </w:tc>
        <w:tc>
          <w:tcPr>
            <w:tcW w:w="19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996000" w:id="2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category</w:t>
            </w:r>
          </w:p>
          <w:bookmarkEnd w:id="239"/>
        </w:tc>
        <w:tc>
          <w:tcPr>
            <w:tcW w:w="24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39264e" w:id="2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VARCHAR(30)</w:t>
            </w:r>
          </w:p>
          <w:bookmarkEnd w:id="240"/>
        </w:tc>
        <w:tc>
          <w:tcPr>
            <w:tcW w:w="2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2422e92" w:id="2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非空</w:t>
            </w:r>
          </w:p>
          <w:bookmarkEnd w:id="241"/>
        </w:tc>
        <w:tc>
          <w:tcPr>
            <w:tcW w:w="5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82660bb" w:id="2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植物分类</w:t>
            </w:r>
          </w:p>
          <w:bookmarkEnd w:id="242"/>
        </w:tc>
        <w:tc>
          <w:tcPr>
            <w:tcW w:w="69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f7847c" w:id="2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藤本植物</w:t>
            </w:r>
          </w:p>
          <w:bookmarkEnd w:id="243"/>
        </w:tc>
      </w:tr>
      <w:tr>
        <w:trPr>
          <w:trHeight w:val="495" w:hRule="atLeast"/>
        </w:trPr>
        <w:tc>
          <w:tcPr>
            <w:tcW w:w="1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325a4d6" w:id="244"/>
          <w:p>
            <w:pPr>
              <w:spacing w:after="50" w:line="360" w:lineRule="auto" w:beforeLines="100"/>
              <w:ind w:left="0"/>
              <w:jc w:val="left"/>
            </w:pPr>
          </w:p>
          <w:bookmarkEnd w:id="244"/>
        </w:tc>
        <w:tc>
          <w:tcPr>
            <w:tcW w:w="19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18ef468" w:id="2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morphology</w:t>
            </w:r>
          </w:p>
          <w:bookmarkEnd w:id="245"/>
        </w:tc>
        <w:tc>
          <w:tcPr>
            <w:tcW w:w="24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ea85762" w:id="2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VARCHAR(500)</w:t>
            </w:r>
          </w:p>
          <w:bookmarkEnd w:id="246"/>
        </w:tc>
        <w:tc>
          <w:tcPr>
            <w:tcW w:w="2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e13a31" w:id="2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非空</w:t>
            </w:r>
          </w:p>
          <w:bookmarkEnd w:id="247"/>
        </w:tc>
        <w:tc>
          <w:tcPr>
            <w:tcW w:w="5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295c02" w:id="2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形态特征</w:t>
            </w:r>
          </w:p>
          <w:bookmarkEnd w:id="248"/>
        </w:tc>
        <w:tc>
          <w:tcPr>
            <w:tcW w:w="69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76a2ea" w:id="2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叶片心形，长5-10cm，宽3-8cm，绿色有光泽</w:t>
            </w:r>
          </w:p>
          <w:bookmarkEnd w:id="249"/>
        </w:tc>
      </w:tr>
      <w:tr>
        <w:trPr>
          <w:trHeight w:val="495" w:hRule="atLeast"/>
        </w:trPr>
        <w:tc>
          <w:tcPr>
            <w:tcW w:w="1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5329be1" w:id="250"/>
          <w:p>
            <w:pPr>
              <w:spacing w:after="50" w:line="360" w:lineRule="auto" w:beforeLines="100"/>
              <w:ind w:left="0"/>
              <w:jc w:val="left"/>
            </w:pPr>
          </w:p>
          <w:bookmarkEnd w:id="250"/>
        </w:tc>
        <w:tc>
          <w:tcPr>
            <w:tcW w:w="19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5275c7" w:id="2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habit</w:t>
            </w:r>
          </w:p>
          <w:bookmarkEnd w:id="251"/>
        </w:tc>
        <w:tc>
          <w:tcPr>
            <w:tcW w:w="24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2fec2a" w:id="2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VARCHAR(500)</w:t>
            </w:r>
          </w:p>
          <w:bookmarkEnd w:id="252"/>
        </w:tc>
        <w:tc>
          <w:tcPr>
            <w:tcW w:w="2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eb2c1d" w:id="2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非空</w:t>
            </w:r>
          </w:p>
          <w:bookmarkEnd w:id="253"/>
        </w:tc>
        <w:tc>
          <w:tcPr>
            <w:tcW w:w="5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f7c9bf4" w:id="2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生长习性</w:t>
            </w:r>
          </w:p>
          <w:bookmarkEnd w:id="254"/>
        </w:tc>
        <w:tc>
          <w:tcPr>
            <w:tcW w:w="69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9f14487" w:id="2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喜温暖湿润，适宜温度15-25℃，忌阳光直射</w:t>
            </w:r>
          </w:p>
          <w:bookmarkEnd w:id="255"/>
        </w:tc>
      </w:tr>
      <w:tr>
        <w:trPr>
          <w:trHeight w:val="495" w:hRule="atLeast"/>
        </w:trPr>
        <w:tc>
          <w:tcPr>
            <w:tcW w:w="1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27d0da" w:id="256"/>
          <w:p>
            <w:pPr>
              <w:spacing w:after="50" w:line="360" w:lineRule="auto" w:beforeLines="100"/>
              <w:ind w:left="0"/>
              <w:jc w:val="left"/>
            </w:pPr>
          </w:p>
          <w:bookmarkEnd w:id="256"/>
        </w:tc>
        <w:tc>
          <w:tcPr>
            <w:tcW w:w="19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6062364" w:id="2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distribution</w:t>
            </w:r>
          </w:p>
          <w:bookmarkEnd w:id="257"/>
        </w:tc>
        <w:tc>
          <w:tcPr>
            <w:tcW w:w="24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b77e16a" w:id="2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VARCHAR(300)</w:t>
            </w:r>
          </w:p>
          <w:bookmarkEnd w:id="258"/>
        </w:tc>
        <w:tc>
          <w:tcPr>
            <w:tcW w:w="2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e6515da" w:id="2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允许空</w:t>
            </w:r>
          </w:p>
          <w:bookmarkEnd w:id="259"/>
        </w:tc>
        <w:tc>
          <w:tcPr>
            <w:tcW w:w="5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1435df0" w:id="2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分布区域</w:t>
            </w:r>
          </w:p>
          <w:bookmarkEnd w:id="260"/>
        </w:tc>
        <w:tc>
          <w:tcPr>
            <w:tcW w:w="69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258ca4a" w:id="2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原产中美、南美的热带雨林，现广泛栽培于全球温带地区</w:t>
            </w:r>
          </w:p>
          <w:bookmarkEnd w:id="261"/>
        </w:tc>
      </w:tr>
      <w:tr>
        <w:trPr>
          <w:trHeight w:val="495" w:hRule="atLeast"/>
        </w:trPr>
        <w:tc>
          <w:tcPr>
            <w:tcW w:w="1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19af5ca" w:id="262"/>
          <w:p>
            <w:pPr>
              <w:spacing w:after="50" w:line="360" w:lineRule="auto" w:beforeLines="100"/>
              <w:ind w:left="0"/>
              <w:jc w:val="left"/>
            </w:pPr>
          </w:p>
          <w:bookmarkEnd w:id="262"/>
        </w:tc>
        <w:tc>
          <w:tcPr>
            <w:tcW w:w="19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ae3c4e" w:id="2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care_water</w:t>
            </w:r>
          </w:p>
          <w:bookmarkEnd w:id="263"/>
        </w:tc>
        <w:tc>
          <w:tcPr>
            <w:tcW w:w="24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2444979" w:id="2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VARCHAR(200)</w:t>
            </w:r>
          </w:p>
          <w:bookmarkEnd w:id="264"/>
        </w:tc>
        <w:tc>
          <w:tcPr>
            <w:tcW w:w="2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0c4fd00" w:id="2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非空</w:t>
            </w:r>
          </w:p>
          <w:bookmarkEnd w:id="265"/>
        </w:tc>
        <w:tc>
          <w:tcPr>
            <w:tcW w:w="5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42e9150" w:id="2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浇水要点</w:t>
            </w:r>
          </w:p>
          <w:bookmarkEnd w:id="266"/>
        </w:tc>
        <w:tc>
          <w:tcPr>
            <w:tcW w:w="69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92f28b9" w:id="2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每周1次，见干见湿，避免盆内积水</w:t>
            </w:r>
          </w:p>
          <w:bookmarkEnd w:id="267"/>
        </w:tc>
      </w:tr>
      <w:tr>
        <w:trPr>
          <w:trHeight w:val="495" w:hRule="atLeast"/>
        </w:trPr>
        <w:tc>
          <w:tcPr>
            <w:tcW w:w="1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fd840b8" w:id="268"/>
          <w:p>
            <w:pPr>
              <w:spacing w:after="50" w:line="360" w:lineRule="auto" w:beforeLines="100"/>
              <w:ind w:left="0"/>
              <w:jc w:val="left"/>
            </w:pPr>
          </w:p>
          <w:bookmarkEnd w:id="268"/>
        </w:tc>
        <w:tc>
          <w:tcPr>
            <w:tcW w:w="19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bcfc88b" w:id="2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care_fertilizer</w:t>
            </w:r>
          </w:p>
          <w:bookmarkEnd w:id="269"/>
        </w:tc>
        <w:tc>
          <w:tcPr>
            <w:tcW w:w="24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6660f70" w:id="2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VARCHAR(200)</w:t>
            </w:r>
          </w:p>
          <w:bookmarkEnd w:id="270"/>
        </w:tc>
        <w:tc>
          <w:tcPr>
            <w:tcW w:w="2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30948da" w:id="2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非空</w:t>
            </w:r>
          </w:p>
          <w:bookmarkEnd w:id="271"/>
        </w:tc>
        <w:tc>
          <w:tcPr>
            <w:tcW w:w="5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5cbfebe" w:id="2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施肥要点</w:t>
            </w:r>
          </w:p>
          <w:bookmarkEnd w:id="272"/>
        </w:tc>
        <w:tc>
          <w:tcPr>
            <w:tcW w:w="69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fa4696" w:id="2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每月1次薄肥（氮磷钾复合肥），冬季停止施肥</w:t>
            </w:r>
          </w:p>
          <w:bookmarkEnd w:id="273"/>
        </w:tc>
      </w:tr>
      <w:tr>
        <w:trPr>
          <w:trHeight w:val="495" w:hRule="atLeast"/>
        </w:trPr>
        <w:tc>
          <w:tcPr>
            <w:tcW w:w="1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e19c5b4" w:id="274"/>
          <w:p>
            <w:pPr>
              <w:spacing w:after="50" w:line="360" w:lineRule="auto" w:beforeLines="100"/>
              <w:ind w:left="0"/>
              <w:jc w:val="left"/>
            </w:pPr>
          </w:p>
          <w:bookmarkEnd w:id="274"/>
        </w:tc>
        <w:tc>
          <w:tcPr>
            <w:tcW w:w="19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cb67d7e" w:id="2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care_disease</w:t>
            </w:r>
          </w:p>
          <w:bookmarkEnd w:id="275"/>
        </w:tc>
        <w:tc>
          <w:tcPr>
            <w:tcW w:w="24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14f4286" w:id="2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VARCHAR(300)</w:t>
            </w:r>
          </w:p>
          <w:bookmarkEnd w:id="276"/>
        </w:tc>
        <w:tc>
          <w:tcPr>
            <w:tcW w:w="2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5c96c09" w:id="2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允许空</w:t>
            </w:r>
          </w:p>
          <w:bookmarkEnd w:id="277"/>
        </w:tc>
        <w:tc>
          <w:tcPr>
            <w:tcW w:w="5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92865ec" w:id="2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病虫害防治</w:t>
            </w:r>
          </w:p>
          <w:bookmarkEnd w:id="278"/>
        </w:tc>
        <w:tc>
          <w:tcPr>
            <w:tcW w:w="69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3a32ec1" w:id="2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常见叶斑病、根腐病，叶斑病可用50%多菌灵可湿性粉剂1000倍液喷洒</w:t>
            </w:r>
          </w:p>
          <w:bookmarkEnd w:id="279"/>
        </w:tc>
      </w:tr>
      <w:tr>
        <w:trPr>
          <w:trHeight w:val="495" w:hRule="atLeast"/>
        </w:trPr>
        <w:tc>
          <w:tcPr>
            <w:tcW w:w="1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1090915" w:id="280"/>
          <w:p>
            <w:pPr>
              <w:spacing w:after="50" w:line="360" w:lineRule="auto" w:beforeLines="100"/>
              <w:ind w:left="0"/>
              <w:jc w:val="left"/>
            </w:pPr>
          </w:p>
          <w:bookmarkEnd w:id="280"/>
        </w:tc>
        <w:tc>
          <w:tcPr>
            <w:tcW w:w="19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8ccdda" w:id="2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image_urls</w:t>
            </w:r>
          </w:p>
          <w:bookmarkEnd w:id="281"/>
        </w:tc>
        <w:tc>
          <w:tcPr>
            <w:tcW w:w="24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ab0ec13" w:id="2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VARCHAR(1000)</w:t>
            </w:r>
          </w:p>
          <w:bookmarkEnd w:id="282"/>
        </w:tc>
        <w:tc>
          <w:tcPr>
            <w:tcW w:w="2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c929166" w:id="2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非空</w:t>
            </w:r>
          </w:p>
          <w:bookmarkEnd w:id="283"/>
        </w:tc>
        <w:tc>
          <w:tcPr>
            <w:tcW w:w="5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027d49b" w:id="2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参考图片链接（多个链接用“,”分隔）</w:t>
            </w:r>
          </w:p>
          <w:bookmarkEnd w:id="284"/>
        </w:tc>
        <w:tc>
          <w:tcPr>
            <w:tcW w:w="69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17e652e" w:id="285"/>
          <w:p>
            <w:pPr>
              <w:spacing w:after="50" w:line="360" w:lineRule="auto" w:beforeLines="100"/>
              <w:ind w:left="0"/>
              <w:jc w:val="left"/>
            </w:pPr>
            <w:hyperlink r:id="rId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https://xxx.com/lvluo1.jpg,https://xxx.com/lvluo2.jpg</w:t>
              </w:r>
            </w:hyperlink>
          </w:p>
          <w:bookmarkEnd w:id="285"/>
        </w:tc>
      </w:tr>
    </w:tbl>
    <w:bookmarkEnd w:id="219"/>
    <w:bookmarkStart w:name="BuvRa" w:id="28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1643"/>
        <w:gridCol w:w="1678"/>
        <w:gridCol w:w="2318"/>
        <w:gridCol w:w="2505"/>
        <w:gridCol w:w="1091"/>
        <w:gridCol w:w="4896"/>
      </w:tblGrid>
      <w:tr>
        <w:trPr>
          <w:trHeight w:val="495" w:hRule="atLeast"/>
        </w:trPr>
        <w:tc>
          <w:tcPr>
            <w:tcW w:w="16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345433a" w:id="2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表名</w:t>
            </w:r>
          </w:p>
          <w:bookmarkEnd w:id="287"/>
        </w:tc>
        <w:tc>
          <w:tcPr>
            <w:tcW w:w="1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dfc14ed" w:id="2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字段名</w:t>
            </w:r>
          </w:p>
          <w:bookmarkEnd w:id="288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459aef" w:id="2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数据类型</w:t>
            </w:r>
          </w:p>
          <w:bookmarkEnd w:id="289"/>
        </w:tc>
        <w:tc>
          <w:tcPr>
            <w:tcW w:w="25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e896e7" w:id="2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约束</w:t>
            </w:r>
          </w:p>
          <w:bookmarkEnd w:id="290"/>
        </w:tc>
        <w:tc>
          <w:tcPr>
            <w:tcW w:w="10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2874ba" w:id="2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说明</w:t>
            </w:r>
          </w:p>
          <w:bookmarkEnd w:id="291"/>
        </w:tc>
        <w:tc>
          <w:tcPr>
            <w:tcW w:w="48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4efd65c" w:id="2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示例值</w:t>
            </w:r>
          </w:p>
          <w:bookmarkEnd w:id="292"/>
        </w:tc>
      </w:tr>
      <w:tr>
        <w:trPr>
          <w:trHeight w:val="495" w:hRule="atLeast"/>
        </w:trPr>
        <w:tc>
          <w:tcPr>
            <w:tcW w:w="16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790ff12" w:id="2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remind_info（养护提醒表）</w:t>
            </w:r>
          </w:p>
          <w:bookmarkEnd w:id="293"/>
        </w:tc>
        <w:tc>
          <w:tcPr>
            <w:tcW w:w="1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692b5b7" w:id="2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remind_id</w:t>
            </w:r>
          </w:p>
          <w:bookmarkEnd w:id="294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704799a" w:id="2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INT</w:t>
            </w:r>
          </w:p>
          <w:bookmarkEnd w:id="295"/>
        </w:tc>
        <w:tc>
          <w:tcPr>
            <w:tcW w:w="25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1e506c5" w:id="2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主键，自增</w:t>
            </w:r>
          </w:p>
          <w:bookmarkEnd w:id="296"/>
        </w:tc>
        <w:tc>
          <w:tcPr>
            <w:tcW w:w="10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17e12a" w:id="2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提醒唯一标识</w:t>
            </w:r>
          </w:p>
          <w:bookmarkEnd w:id="297"/>
        </w:tc>
        <w:tc>
          <w:tcPr>
            <w:tcW w:w="48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40c9c8a" w:id="2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</w:t>
            </w:r>
          </w:p>
          <w:bookmarkEnd w:id="298"/>
        </w:tc>
      </w:tr>
      <w:tr>
        <w:trPr>
          <w:trHeight w:val="495" w:hRule="atLeast"/>
        </w:trPr>
        <w:tc>
          <w:tcPr>
            <w:tcW w:w="16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1e5cd2" w:id="299"/>
          <w:p>
            <w:pPr>
              <w:spacing w:after="50" w:line="360" w:lineRule="auto" w:beforeLines="100"/>
              <w:ind w:left="0"/>
              <w:jc w:val="left"/>
            </w:pPr>
          </w:p>
          <w:bookmarkEnd w:id="299"/>
        </w:tc>
        <w:tc>
          <w:tcPr>
            <w:tcW w:w="1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38ff408" w:id="3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open_id</w:t>
            </w:r>
          </w:p>
          <w:bookmarkEnd w:id="300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f84a66e" w:id="3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VARCHAR(100)</w:t>
            </w:r>
          </w:p>
          <w:bookmarkEnd w:id="301"/>
        </w:tc>
        <w:tc>
          <w:tcPr>
            <w:tcW w:w="25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c6357a" w:id="3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非空</w:t>
            </w:r>
          </w:p>
          <w:bookmarkEnd w:id="302"/>
        </w:tc>
        <w:tc>
          <w:tcPr>
            <w:tcW w:w="10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c36e46" w:id="3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用户微信OpenID（关联用户）</w:t>
            </w:r>
          </w:p>
          <w:bookmarkEnd w:id="303"/>
        </w:tc>
        <w:tc>
          <w:tcPr>
            <w:tcW w:w="48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8f81599" w:id="3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o6_bmjrPTlm6_2sgVt7hMZOPfL2M</w:t>
            </w:r>
          </w:p>
          <w:bookmarkEnd w:id="304"/>
        </w:tc>
      </w:tr>
      <w:tr>
        <w:trPr>
          <w:trHeight w:val="495" w:hRule="atLeast"/>
        </w:trPr>
        <w:tc>
          <w:tcPr>
            <w:tcW w:w="16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2ae59c4" w:id="305"/>
          <w:p>
            <w:pPr>
              <w:spacing w:after="50" w:line="360" w:lineRule="auto" w:beforeLines="100"/>
              <w:ind w:left="0"/>
              <w:jc w:val="left"/>
            </w:pPr>
          </w:p>
          <w:bookmarkEnd w:id="305"/>
        </w:tc>
        <w:tc>
          <w:tcPr>
            <w:tcW w:w="1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68a0d52" w:id="3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plant_id</w:t>
            </w:r>
          </w:p>
          <w:bookmarkEnd w:id="306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fe33c6" w:id="3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INT</w:t>
            </w:r>
          </w:p>
          <w:bookmarkEnd w:id="307"/>
        </w:tc>
        <w:tc>
          <w:tcPr>
            <w:tcW w:w="25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d92fb5d" w:id="3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非空，外键（关联plant_info.plant_id）</w:t>
            </w:r>
          </w:p>
          <w:bookmarkEnd w:id="308"/>
        </w:tc>
        <w:tc>
          <w:tcPr>
            <w:tcW w:w="10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4edf2c" w:id="3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关联的植物ID</w:t>
            </w:r>
          </w:p>
          <w:bookmarkEnd w:id="309"/>
        </w:tc>
        <w:tc>
          <w:tcPr>
            <w:tcW w:w="48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18b8a65" w:id="3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</w:t>
            </w:r>
          </w:p>
          <w:bookmarkEnd w:id="310"/>
        </w:tc>
      </w:tr>
      <w:tr>
        <w:trPr>
          <w:trHeight w:val="495" w:hRule="atLeast"/>
        </w:trPr>
        <w:tc>
          <w:tcPr>
            <w:tcW w:w="16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31267a" w:id="311"/>
          <w:p>
            <w:pPr>
              <w:spacing w:after="50" w:line="360" w:lineRule="auto" w:beforeLines="100"/>
              <w:ind w:left="0"/>
              <w:jc w:val="left"/>
            </w:pPr>
          </w:p>
          <w:bookmarkEnd w:id="311"/>
        </w:tc>
        <w:tc>
          <w:tcPr>
            <w:tcW w:w="1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04c910" w:id="3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remind_type</w:t>
            </w:r>
          </w:p>
          <w:bookmarkEnd w:id="312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f26f9c8" w:id="3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VARCHAR(20)</w:t>
            </w:r>
          </w:p>
          <w:bookmarkEnd w:id="313"/>
        </w:tc>
        <w:tc>
          <w:tcPr>
            <w:tcW w:w="25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dd357d" w:id="3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非空，枚举（浇水/施肥/换盆）</w:t>
            </w:r>
          </w:p>
          <w:bookmarkEnd w:id="314"/>
        </w:tc>
        <w:tc>
          <w:tcPr>
            <w:tcW w:w="10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da5831" w:id="3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提醒类型</w:t>
            </w:r>
          </w:p>
          <w:bookmarkEnd w:id="315"/>
        </w:tc>
        <w:tc>
          <w:tcPr>
            <w:tcW w:w="48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8593b31" w:id="3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浇水</w:t>
            </w:r>
          </w:p>
          <w:bookmarkEnd w:id="316"/>
        </w:tc>
      </w:tr>
      <w:tr>
        <w:trPr>
          <w:trHeight w:val="495" w:hRule="atLeast"/>
        </w:trPr>
        <w:tc>
          <w:tcPr>
            <w:tcW w:w="16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7d1455c" w:id="317"/>
          <w:p>
            <w:pPr>
              <w:spacing w:after="50" w:line="360" w:lineRule="auto" w:beforeLines="100"/>
              <w:ind w:left="0"/>
              <w:jc w:val="left"/>
            </w:pPr>
          </w:p>
          <w:bookmarkEnd w:id="317"/>
        </w:tc>
        <w:tc>
          <w:tcPr>
            <w:tcW w:w="1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6612d1" w:id="3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remind_date</w:t>
            </w:r>
          </w:p>
          <w:bookmarkEnd w:id="318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0e5c7ae" w:id="3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</w:t>
            </w:r>
          </w:p>
          <w:bookmarkEnd w:id="319"/>
        </w:tc>
        <w:tc>
          <w:tcPr>
            <w:tcW w:w="25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55832ab" w:id="3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非空</w:t>
            </w:r>
          </w:p>
          <w:bookmarkEnd w:id="320"/>
        </w:tc>
        <w:tc>
          <w:tcPr>
            <w:tcW w:w="10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a4f422" w:id="3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提醒日期</w:t>
            </w:r>
          </w:p>
          <w:bookmarkEnd w:id="321"/>
        </w:tc>
        <w:tc>
          <w:tcPr>
            <w:tcW w:w="48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7279e17" w:id="3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2025-12-20</w:t>
            </w:r>
          </w:p>
          <w:bookmarkEnd w:id="322"/>
        </w:tc>
      </w:tr>
      <w:tr>
        <w:trPr>
          <w:trHeight w:val="495" w:hRule="atLeast"/>
        </w:trPr>
        <w:tc>
          <w:tcPr>
            <w:tcW w:w="16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ce0bdb" w:id="323"/>
          <w:p>
            <w:pPr>
              <w:spacing w:after="50" w:line="360" w:lineRule="auto" w:beforeLines="100"/>
              <w:ind w:left="0"/>
              <w:jc w:val="left"/>
            </w:pPr>
          </w:p>
          <w:bookmarkEnd w:id="323"/>
        </w:tc>
        <w:tc>
          <w:tcPr>
            <w:tcW w:w="1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7434980" w:id="3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remark</w:t>
            </w:r>
          </w:p>
          <w:bookmarkEnd w:id="324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5da9037" w:id="3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VARCHAR(50)</w:t>
            </w:r>
          </w:p>
          <w:bookmarkEnd w:id="325"/>
        </w:tc>
        <w:tc>
          <w:tcPr>
            <w:tcW w:w="25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63b6cd3" w:id="3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允许空</w:t>
            </w:r>
          </w:p>
          <w:bookmarkEnd w:id="326"/>
        </w:tc>
        <w:tc>
          <w:tcPr>
            <w:tcW w:w="10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6a2bfb8" w:id="3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备注</w:t>
            </w:r>
          </w:p>
          <w:bookmarkEnd w:id="327"/>
        </w:tc>
        <w:tc>
          <w:tcPr>
            <w:tcW w:w="48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a7d814d" w:id="3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浇水时避免浇到叶片</w:t>
            </w:r>
          </w:p>
          <w:bookmarkEnd w:id="328"/>
        </w:tc>
      </w:tr>
      <w:tr>
        <w:trPr>
          <w:trHeight w:val="495" w:hRule="atLeast"/>
        </w:trPr>
        <w:tc>
          <w:tcPr>
            <w:tcW w:w="16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31d54c" w:id="329"/>
          <w:p>
            <w:pPr>
              <w:spacing w:after="50" w:line="360" w:lineRule="auto" w:beforeLines="100"/>
              <w:ind w:left="0"/>
              <w:jc w:val="left"/>
            </w:pPr>
          </w:p>
          <w:bookmarkEnd w:id="329"/>
        </w:tc>
        <w:tc>
          <w:tcPr>
            <w:tcW w:w="1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709a6c5" w:id="3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create_time</w:t>
            </w:r>
          </w:p>
          <w:bookmarkEnd w:id="330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6336223" w:id="3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DATETIME</w:t>
            </w:r>
          </w:p>
          <w:bookmarkEnd w:id="331"/>
        </w:tc>
        <w:tc>
          <w:tcPr>
            <w:tcW w:w="25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17f68a" w:id="3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非空</w:t>
            </w:r>
          </w:p>
          <w:bookmarkEnd w:id="332"/>
        </w:tc>
        <w:tc>
          <w:tcPr>
            <w:tcW w:w="10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4d0cf03" w:id="3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创建时间</w:t>
            </w:r>
          </w:p>
          <w:bookmarkEnd w:id="333"/>
        </w:tc>
        <w:tc>
          <w:tcPr>
            <w:tcW w:w="48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36f41cc" w:id="3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2025-12-05 14:30:00</w:t>
            </w:r>
          </w:p>
          <w:bookmarkEnd w:id="334"/>
        </w:tc>
      </w:tr>
      <w:tr>
        <w:trPr>
          <w:trHeight w:val="495" w:hRule="atLeast"/>
        </w:trPr>
        <w:tc>
          <w:tcPr>
            <w:tcW w:w="16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87de99" w:id="335"/>
          <w:p>
            <w:pPr>
              <w:spacing w:after="50" w:line="360" w:lineRule="auto" w:beforeLines="100"/>
              <w:ind w:left="0"/>
              <w:jc w:val="left"/>
            </w:pPr>
          </w:p>
          <w:bookmarkEnd w:id="335"/>
        </w:tc>
        <w:tc>
          <w:tcPr>
            <w:tcW w:w="1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f2e618" w:id="3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status</w:t>
            </w:r>
          </w:p>
          <w:bookmarkEnd w:id="336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5f82c32" w:id="3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TINYINT</w:t>
            </w:r>
          </w:p>
          <w:bookmarkEnd w:id="337"/>
        </w:tc>
        <w:tc>
          <w:tcPr>
            <w:tcW w:w="25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9b33a47" w:id="3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非空，默认0（0=待提醒，1=已完成）</w:t>
            </w:r>
          </w:p>
          <w:bookmarkEnd w:id="338"/>
        </w:tc>
        <w:tc>
          <w:tcPr>
            <w:tcW w:w="10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de5ca15" w:id="3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提醒状态</w:t>
            </w:r>
          </w:p>
          <w:bookmarkEnd w:id="339"/>
        </w:tc>
        <w:tc>
          <w:tcPr>
            <w:tcW w:w="48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da59f4f" w:id="3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0</w:t>
            </w:r>
          </w:p>
          <w:bookmarkEnd w:id="340"/>
        </w:tc>
      </w:tr>
    </w:tbl>
    <w:bookmarkEnd w:id="286"/>
    <w:bookmarkStart w:name="mhjta" w:id="34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5.2 补充说明</w:t>
      </w:r>
    </w:p>
    <w:bookmarkEnd w:id="341"/>
    <w:bookmarkStart w:name="u536a3505" w:id="342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本需求文档覆盖的功能为“植物百科”V1.0版本（微信小程序），后续迭代可扩展“社区评论”“植物生长记录”“多语言支持”等功能，需另行编写需求文档；</w:t>
      </w:r>
    </w:p>
    <w:bookmarkEnd w:id="342"/>
    <w:bookmarkStart w:name="u938c2d04" w:id="343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第三方识别API的免费额度（每月1000次）仅满足测试与小规模使用，若后续推广，需升级API套餐或自研识别算法，相关需求需重新评估；</w:t>
      </w:r>
    </w:p>
    <w:bookmarkEnd w:id="343"/>
    <w:bookmarkStart w:name="ud4ee74b3" w:id="344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文档中所有“mermaid UML图”可通过在线工具（如</w:t>
      </w: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https://mermaid-js.github.io/mermaid-live-editor/）渲染查看，确保图形正确。</w:t>
        </w:r>
      </w:hyperlink>
    </w:p>
    <w:bookmarkEnd w:id="34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xxx.com/lvluo1.jpg,https://xxx.com/lvluo2.jpg" TargetMode="External" Type="http://schemas.openxmlformats.org/officeDocument/2006/relationships/hyperlink"/><Relationship Id="rId5" Target="https://mermaid-js.github.io/mermaid-live-editor/&#65289;&#28210;&#26579;&#26597;&#30475;&#65292;&#30830;&#20445;&#22270;&#24418;&#27491;&#30830;&#12290;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